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60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22927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2355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6081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490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0C4202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19D4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0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CC80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018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E931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40A6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3C2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 w14:paraId="4D934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 w:eastAsia="宋体"/>
                <w:b w:val="0"/>
                <w:bCs/>
              </w:rPr>
              <w:t>{{设备名称}}</w:t>
            </w:r>
          </w:p>
        </w:tc>
        <w:tc>
          <w:tcPr>
            <w:tcW w:w="2075" w:type="dxa"/>
            <w:vAlign w:val="center"/>
          </w:tcPr>
          <w:p w14:paraId="1F1AA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 w14:paraId="42686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/>
                <w:b w:val="0"/>
                <w:bCs/>
                <w:lang w:val="en-US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{{设备位号}}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7F1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7C29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6AE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  <w:tc>
          <w:tcPr>
            <w:tcW w:w="2075" w:type="dxa"/>
            <w:vAlign w:val="center"/>
          </w:tcPr>
          <w:p w14:paraId="4E02B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C8C4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3709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6C5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33E84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F81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711F3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08AB1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A1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D31A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0265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81" w:hRule="atLeast"/>
          <w:jc w:val="center"/>
        </w:trPr>
        <w:tc>
          <w:tcPr>
            <w:tcW w:w="2075" w:type="dxa"/>
          </w:tcPr>
          <w:p w14:paraId="6BADB7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6952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机架安装水平度及直线度</w:t>
            </w:r>
          </w:p>
        </w:tc>
        <w:tc>
          <w:tcPr>
            <w:tcW w:w="2075" w:type="dxa"/>
          </w:tcPr>
          <w:p w14:paraId="567C8F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1423C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0CD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092A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CAD1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胶带接头及张紧装置</w:t>
            </w:r>
          </w:p>
        </w:tc>
        <w:tc>
          <w:tcPr>
            <w:tcW w:w="2075" w:type="dxa"/>
          </w:tcPr>
          <w:p w14:paraId="367C7D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D2B4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701F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202711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AB2E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驱动装置及减速机安装</w:t>
            </w:r>
          </w:p>
        </w:tc>
        <w:tc>
          <w:tcPr>
            <w:tcW w:w="2075" w:type="dxa"/>
          </w:tcPr>
          <w:p w14:paraId="6035C4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B4F7D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6F55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7B0A9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B9FB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托辊及滚筒安装</w:t>
            </w:r>
          </w:p>
        </w:tc>
        <w:tc>
          <w:tcPr>
            <w:tcW w:w="2075" w:type="dxa"/>
          </w:tcPr>
          <w:p w14:paraId="59E242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C679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2F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650933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A71F0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电气控制系统及仪表</w:t>
            </w:r>
          </w:p>
        </w:tc>
        <w:tc>
          <w:tcPr>
            <w:tcW w:w="2075" w:type="dxa"/>
          </w:tcPr>
          <w:p w14:paraId="14818A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4EEE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F8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F7379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2EE8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清扫装置及卸料装置</w:t>
            </w:r>
          </w:p>
        </w:tc>
        <w:tc>
          <w:tcPr>
            <w:tcW w:w="2075" w:type="dxa"/>
          </w:tcPr>
          <w:p w14:paraId="46B709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AAB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A79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556C1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6A076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防护装置</w:t>
            </w:r>
          </w:p>
        </w:tc>
        <w:tc>
          <w:tcPr>
            <w:tcW w:w="2075" w:type="dxa"/>
          </w:tcPr>
          <w:p w14:paraId="4E48D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0E40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EE4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DBD1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16F7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拉绳开关及跑偏开关</w:t>
            </w:r>
          </w:p>
        </w:tc>
        <w:tc>
          <w:tcPr>
            <w:tcW w:w="2075" w:type="dxa"/>
          </w:tcPr>
          <w:p w14:paraId="43F3D2B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3389B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61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A8E18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55778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其他</w:t>
            </w:r>
          </w:p>
        </w:tc>
        <w:tc>
          <w:tcPr>
            <w:tcW w:w="2075" w:type="dxa"/>
          </w:tcPr>
          <w:p w14:paraId="261F59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8A2D1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CDE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14C3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2E702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3F4EA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04874F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F775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1EA1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机架水平度≤1/1000</w:t>
            </w:r>
          </w:p>
        </w:tc>
        <w:tc>
          <w:tcPr>
            <w:tcW w:w="2075" w:type="dxa"/>
          </w:tcPr>
          <w:p w14:paraId="37358C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A8B08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EB6C5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647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93AE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胶带接头牢固平直</w:t>
            </w:r>
          </w:p>
        </w:tc>
        <w:tc>
          <w:tcPr>
            <w:tcW w:w="2075" w:type="dxa"/>
          </w:tcPr>
          <w:p w14:paraId="204B92F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331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34AF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9856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7700B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减速机油位正常油质良好</w:t>
            </w:r>
          </w:p>
        </w:tc>
        <w:tc>
          <w:tcPr>
            <w:tcW w:w="2075" w:type="dxa"/>
          </w:tcPr>
          <w:p w14:paraId="528B2F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A7C28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E0B8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008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15275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滚筒轴承温度≤75℃</w:t>
            </w:r>
          </w:p>
        </w:tc>
        <w:tc>
          <w:tcPr>
            <w:tcW w:w="2075" w:type="dxa"/>
          </w:tcPr>
          <w:p w14:paraId="64ADBB8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40245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B4567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E4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13942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电机绝缘电阻≥0.5MΩ</w:t>
            </w:r>
          </w:p>
        </w:tc>
        <w:tc>
          <w:tcPr>
            <w:tcW w:w="2075" w:type="dxa"/>
          </w:tcPr>
          <w:p w14:paraId="25D4684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BAE84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0BF4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897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6F9D7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清扫器接触良好</w:t>
            </w:r>
          </w:p>
        </w:tc>
        <w:tc>
          <w:tcPr>
            <w:tcW w:w="2075" w:type="dxa"/>
          </w:tcPr>
          <w:p w14:paraId="0D99DA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648987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3AD6BA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F70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1591E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防护罩齐全牢固</w:t>
            </w:r>
          </w:p>
        </w:tc>
        <w:tc>
          <w:tcPr>
            <w:tcW w:w="2075" w:type="dxa"/>
          </w:tcPr>
          <w:p w14:paraId="0356AA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8545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84018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54A6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0C25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拉绳开关灵敏可靠</w:t>
            </w:r>
          </w:p>
        </w:tc>
        <w:tc>
          <w:tcPr>
            <w:tcW w:w="2075" w:type="dxa"/>
          </w:tcPr>
          <w:p w14:paraId="2B3E57B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CBA98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6400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E8E1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28E0289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lang w:val="en-US" w:eastAsia="zh-CN"/>
              </w:rPr>
              <w:t>-</w:t>
            </w:r>
          </w:p>
        </w:tc>
        <w:tc>
          <w:tcPr>
            <w:tcW w:w="2075" w:type="dxa"/>
          </w:tcPr>
          <w:p w14:paraId="5B6468A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38BB5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5123F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A92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157B28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C229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20E415B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  <w:r>
              <w:t>{{设备名称}}空载试运转历时1小时，胶带运行平稳，无跑偏和异常振动。驱动装置运转平稳，减速机无异常噪声和温升。托辊转动灵活，滚筒运转正常。胶带张紧力适当，接头牢固平直。清扫器接触良好，无积料现象。拉绳开关和跑偏开关动作灵敏可靠。电气控制系统运行正常，各仪表指示准确。各项指标均满足设计要求。</w:t>
            </w:r>
          </w:p>
          <w:p w14:paraId="4F44621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7E3B26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20418FF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9C8408E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</w:p>
        </w:tc>
      </w:tr>
      <w:tr w14:paraId="69FE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969AF7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798D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021BE6F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B9B2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55B65DA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1.缺陷：胶带运行初期出现跑偏。</w:t>
            </w:r>
            <w:r>
              <w:br w:type="textWrapping"/>
            </w:r>
            <w:r>
              <w:t xml:space="preserve">  整改：调整托辊组及张紧装置，校正机架直线度，跑偏消除。</w:t>
            </w:r>
          </w:p>
          <w:p w14:paraId="5DA8705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C1DFC6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9B6AD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32BDD3C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C7D153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A2A91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DE225E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F60FF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00D9D8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7017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0F9FECF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B64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0C6BE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F3665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235F0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31A52962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83B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DB0CA86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2A709D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3F07ED0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F3C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9B161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9C236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FCAC03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504DE646">
      <w:pPr>
        <w:jc w:val="left"/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 w14:paraId="7B4F1D11">
      <w:pPr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br w:type="page"/>
      </w:r>
    </w:p>
    <w:p w14:paraId="2CB42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6854C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4DFB8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010DEE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5947ED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5063DA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24DE6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12B96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69DBD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58DFC6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142884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1A194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71B17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 w14:paraId="1B74E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lang w:val="en-US" w:eastAsia="zh-CN"/>
              </w:rPr>
              <w:t>{{设备名称}}</w:t>
            </w:r>
            <w:r>
              <w:rPr>
                <w:rFonts w:hint="eastAsia" w:ascii="Times New Roman" w:hAnsi="Times New Roman" w:eastAsia="宋体"/>
                <w:b w:val="0"/>
                <w:bCs/>
              </w:rPr>
              <w:t/>
            </w:r>
          </w:p>
        </w:tc>
        <w:tc>
          <w:tcPr>
            <w:tcW w:w="2075" w:type="dxa"/>
            <w:vAlign w:val="center"/>
          </w:tcPr>
          <w:p w14:paraId="08D933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54E16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theme="minorBidi"/>
                <w:b w:val="0"/>
                <w:bCs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{{设备位号}}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735E0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414D5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1184F4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  <w:tc>
          <w:tcPr>
            <w:tcW w:w="2075" w:type="dxa"/>
            <w:vAlign w:val="center"/>
          </w:tcPr>
          <w:p w14:paraId="020AA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62629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21DDA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41F4E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4AD12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42110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3D583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14BBF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0A8A98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48BE94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37DAC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5E404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5B3E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机架安装水平度及直线度</w:t>
            </w:r>
          </w:p>
        </w:tc>
        <w:tc>
          <w:tcPr>
            <w:tcW w:w="2075" w:type="dxa"/>
          </w:tcPr>
          <w:p w14:paraId="0759DBD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A77E1A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BB6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58CEAA0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E3EEA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胶带接头及张紧装置</w:t>
            </w:r>
          </w:p>
        </w:tc>
        <w:tc>
          <w:tcPr>
            <w:tcW w:w="2075" w:type="dxa"/>
          </w:tcPr>
          <w:p w14:paraId="5B971C4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E75742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9505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0EDBC93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0943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驱动装置及减速机安装</w:t>
            </w:r>
          </w:p>
        </w:tc>
        <w:tc>
          <w:tcPr>
            <w:tcW w:w="2075" w:type="dxa"/>
          </w:tcPr>
          <w:p w14:paraId="71C528E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542E4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A771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058B2F4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19DBC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托辊及滚筒安装</w:t>
            </w:r>
          </w:p>
        </w:tc>
        <w:tc>
          <w:tcPr>
            <w:tcW w:w="2075" w:type="dxa"/>
          </w:tcPr>
          <w:p w14:paraId="53D63DE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1C9E7F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84E4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98CF79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395C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电气控制系统及仪表</w:t>
            </w:r>
          </w:p>
        </w:tc>
        <w:tc>
          <w:tcPr>
            <w:tcW w:w="2075" w:type="dxa"/>
          </w:tcPr>
          <w:p w14:paraId="58BF742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83D8A3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0123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4A0A50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76868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清扫装置及卸料装置</w:t>
            </w:r>
          </w:p>
        </w:tc>
        <w:tc>
          <w:tcPr>
            <w:tcW w:w="2075" w:type="dxa"/>
          </w:tcPr>
          <w:p w14:paraId="39F6A43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6E48E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3A28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37B87B7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1CA79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防护装置</w:t>
            </w:r>
          </w:p>
        </w:tc>
        <w:tc>
          <w:tcPr>
            <w:tcW w:w="2075" w:type="dxa"/>
          </w:tcPr>
          <w:p w14:paraId="7AD6823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A9B883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84AF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03695DA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D74A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拉绳开关及跑偏开关</w:t>
            </w:r>
          </w:p>
        </w:tc>
        <w:tc>
          <w:tcPr>
            <w:tcW w:w="2075" w:type="dxa"/>
          </w:tcPr>
          <w:p w14:paraId="5AF8530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D84BD2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073B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AA88B8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1BC7A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其他</w:t>
            </w:r>
          </w:p>
        </w:tc>
        <w:tc>
          <w:tcPr>
            <w:tcW w:w="2075" w:type="dxa"/>
          </w:tcPr>
          <w:p w14:paraId="1128AB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D182ED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5B16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5C8D6E4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1E23D60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4168D3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4F318DE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58DBB5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4C4B9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机架水平度≤1/1000</w:t>
            </w:r>
          </w:p>
        </w:tc>
        <w:tc>
          <w:tcPr>
            <w:tcW w:w="2075" w:type="dxa"/>
          </w:tcPr>
          <w:p w14:paraId="1DC6F30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F7525B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60A3C2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45F6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9502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胶带接头牢固平直</w:t>
            </w:r>
          </w:p>
        </w:tc>
        <w:tc>
          <w:tcPr>
            <w:tcW w:w="2075" w:type="dxa"/>
          </w:tcPr>
          <w:p w14:paraId="7EE140E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7AA1B4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880270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426F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B9C2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减速机油位正常油质良好</w:t>
            </w:r>
          </w:p>
        </w:tc>
        <w:tc>
          <w:tcPr>
            <w:tcW w:w="2075" w:type="dxa"/>
          </w:tcPr>
          <w:p w14:paraId="4F218F0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43A9B3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978B51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2080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3B5D9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滚筒轴承温度≤75℃</w:t>
            </w:r>
          </w:p>
        </w:tc>
        <w:tc>
          <w:tcPr>
            <w:tcW w:w="2075" w:type="dxa"/>
          </w:tcPr>
          <w:p w14:paraId="3AC018F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65A11B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D6228A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D68F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30D9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电机绝缘电阻≥0.5MΩ</w:t>
            </w:r>
          </w:p>
        </w:tc>
        <w:tc>
          <w:tcPr>
            <w:tcW w:w="2075" w:type="dxa"/>
          </w:tcPr>
          <w:p w14:paraId="16D9BC1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50AB13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6ECF49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555D6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31BF4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清扫器接触良好</w:t>
            </w:r>
          </w:p>
        </w:tc>
        <w:tc>
          <w:tcPr>
            <w:tcW w:w="2075" w:type="dxa"/>
          </w:tcPr>
          <w:p w14:paraId="11B3FE7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A7C1B2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798A7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CBF0E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E013A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防护罩齐全牢固</w:t>
            </w:r>
          </w:p>
        </w:tc>
        <w:tc>
          <w:tcPr>
            <w:tcW w:w="2075" w:type="dxa"/>
          </w:tcPr>
          <w:p w14:paraId="0497826B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0E957B0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718081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4F7E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69B84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拉绳开关灵敏可靠</w:t>
            </w:r>
          </w:p>
        </w:tc>
        <w:tc>
          <w:tcPr>
            <w:tcW w:w="2075" w:type="dxa"/>
          </w:tcPr>
          <w:p w14:paraId="092417F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6FC9E4C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3B1069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63AF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3B0380E4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lang w:val="en-US" w:eastAsia="zh-CN"/>
              </w:rPr>
              <w:t>-</w:t>
            </w:r>
          </w:p>
        </w:tc>
        <w:tc>
          <w:tcPr>
            <w:tcW w:w="2075" w:type="dxa"/>
          </w:tcPr>
          <w:p w14:paraId="462EC00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632B3D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9903F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7ED7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7987F40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6CF8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3E75E6A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  <w:r>
              <w:rPr>
                <w:rFonts w:hint="eastAsia"/>
                <w:lang w:val="en-US" w:eastAsia="zh-CN"/>
              </w:rPr>
              <w:t>{{设备名称}}空载试运转历时1小时，胶带运行平稳，无跑偏和异常振动。驱动装置运转平稳，减速机无异常噪声和温升。托辊转动灵活，滚筒运转正常。胶带张紧力适当，接头牢固平直。清扫器接触良好，无积料现象。拉绳开关和跑偏开关动作灵敏可靠。电气控制系统运行正常，各仪表指示准确。各项指标均满足设计要求。</w:t>
            </w:r>
            <w:r>
              <w:t/>
            </w:r>
          </w:p>
          <w:p w14:paraId="4A9E74BF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C62DDC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293D7A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438F352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</w:p>
        </w:tc>
      </w:tr>
      <w:tr w14:paraId="394B7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56CA678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60EF0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2535E1AB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4CF54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2AB9C10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  <w:p w14:paraId="64DCAE8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D59607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D768B3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E3F248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6BDA72B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9DF50A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5D86C3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1C4B0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3B13D92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309CC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2B4266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12D613A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0F2723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3C43BA97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593E5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743B13C7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90AD68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7E68BFC9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23973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01B4EC2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226ED74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1A8839C4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293F0C8F">
      <w:pPr>
        <w:jc w:val="left"/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 w14:paraId="4B534A2C">
      <w:pPr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br w:type="page"/>
      </w:r>
    </w:p>
    <w:p w14:paraId="6EFDF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706BE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1ED134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01BA8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50F87C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5B7CA8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10FD3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001693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375AC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69456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3007C2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443CD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1497E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 w14:paraId="6BAAA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/>
              </w:rPr>
              <w:t>{{设备名称}}</w:t>
            </w:r>
          </w:p>
        </w:tc>
        <w:tc>
          <w:tcPr>
            <w:tcW w:w="2075" w:type="dxa"/>
            <w:vAlign w:val="center"/>
          </w:tcPr>
          <w:p w14:paraId="08323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 w14:paraId="5E726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 w:eastAsia="宋体"/>
                <w:b w:val="0"/>
                <w:bCs/>
              </w:rPr>
              <w:t>{{设备位号}}</w:t>
            </w:r>
          </w:p>
        </w:tc>
      </w:tr>
      <w:tr w14:paraId="1A47B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CD9F3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0D529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  <w:tc>
          <w:tcPr>
            <w:tcW w:w="2075" w:type="dxa"/>
            <w:vAlign w:val="center"/>
          </w:tcPr>
          <w:p w14:paraId="5E7659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51BD3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1EEBC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0D39C4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1AC2D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23858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20AA72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2BE03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6BDC3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7C2F61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55059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6D731C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E3D74FB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闸门本体安装质量及水平度</w:t>
            </w:r>
          </w:p>
        </w:tc>
        <w:tc>
          <w:tcPr>
            <w:tcW w:w="2075" w:type="dxa"/>
            <w:vAlign w:val="top"/>
          </w:tcPr>
          <w:p w14:paraId="36C9732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5D9EF70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4A01E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4CFE1F4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D8B7CA1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液压驱动系统安装及调试</w:t>
            </w:r>
          </w:p>
        </w:tc>
        <w:tc>
          <w:tcPr>
            <w:tcW w:w="2075" w:type="dxa"/>
            <w:vAlign w:val="top"/>
          </w:tcPr>
          <w:p w14:paraId="11BE721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18A59F3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62A90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58FCB0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1EF17D35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密封装置安装及密封性能</w:t>
            </w:r>
          </w:p>
        </w:tc>
        <w:tc>
          <w:tcPr>
            <w:tcW w:w="2075" w:type="dxa"/>
            <w:vAlign w:val="top"/>
          </w:tcPr>
          <w:p w14:paraId="4D24C20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F7BA9B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9385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1047719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BC5A9D2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限位开关及安全装置</w:t>
            </w:r>
          </w:p>
        </w:tc>
        <w:tc>
          <w:tcPr>
            <w:tcW w:w="2075" w:type="dxa"/>
            <w:vAlign w:val="top"/>
          </w:tcPr>
          <w:p w14:paraId="05A21B6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5852CF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40F1A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3DAB535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F1E65A4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电气控制系统及仪表</w:t>
            </w:r>
          </w:p>
        </w:tc>
        <w:tc>
          <w:tcPr>
            <w:tcW w:w="2075" w:type="dxa"/>
            <w:vAlign w:val="top"/>
          </w:tcPr>
          <w:p w14:paraId="283D9E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70F92C3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E2AE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0C0F3D8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1D93D4A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导向装置及滚轮</w:t>
            </w:r>
          </w:p>
        </w:tc>
        <w:tc>
          <w:tcPr>
            <w:tcW w:w="2075" w:type="dxa"/>
            <w:vAlign w:val="top"/>
          </w:tcPr>
          <w:p w14:paraId="18BEC2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15DA005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4E0B6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429ED87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D855CBE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紧固件及连接件</w:t>
            </w:r>
          </w:p>
        </w:tc>
        <w:tc>
          <w:tcPr>
            <w:tcW w:w="2075" w:type="dxa"/>
            <w:vAlign w:val="top"/>
          </w:tcPr>
          <w:p w14:paraId="3AB7CE8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DD02A6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9C66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333CF0A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5587A90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外观及油漆</w:t>
            </w:r>
          </w:p>
        </w:tc>
        <w:tc>
          <w:tcPr>
            <w:tcW w:w="2075" w:type="dxa"/>
            <w:vAlign w:val="top"/>
          </w:tcPr>
          <w:p w14:paraId="157500B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1A7060B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F3C6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12C8B74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53436FD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其他</w:t>
            </w:r>
          </w:p>
        </w:tc>
        <w:tc>
          <w:tcPr>
            <w:tcW w:w="2075" w:type="dxa"/>
            <w:vAlign w:val="top"/>
          </w:tcPr>
          <w:p w14:paraId="38F4D67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BA6015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DFD1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786BC89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top"/>
          </w:tcPr>
          <w:p w14:paraId="65F7EC3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  <w:vAlign w:val="top"/>
          </w:tcPr>
          <w:p w14:paraId="7393F0A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  <w:vAlign w:val="top"/>
          </w:tcPr>
          <w:p w14:paraId="64A2704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69F12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DFB54E9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闸门垂直度≤1/1000</w:t>
            </w:r>
          </w:p>
        </w:tc>
        <w:tc>
          <w:tcPr>
            <w:tcW w:w="2075" w:type="dxa"/>
            <w:vAlign w:val="top"/>
          </w:tcPr>
          <w:p w14:paraId="59706A6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56F7BDB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5FAE028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8318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310D0BFD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液压系统压力符合设计值</w:t>
            </w:r>
          </w:p>
        </w:tc>
        <w:tc>
          <w:tcPr>
            <w:tcW w:w="2075" w:type="dxa"/>
            <w:vAlign w:val="top"/>
          </w:tcPr>
          <w:p w14:paraId="0970761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5922C0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F6F3F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2727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7AAF03E1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密封面无渗漏</w:t>
            </w:r>
          </w:p>
        </w:tc>
        <w:tc>
          <w:tcPr>
            <w:tcW w:w="2075" w:type="dxa"/>
            <w:vAlign w:val="top"/>
          </w:tcPr>
          <w:p w14:paraId="46AF789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30AE2C3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02892E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C077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B00330B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限位动作准确可靠</w:t>
            </w:r>
          </w:p>
        </w:tc>
        <w:tc>
          <w:tcPr>
            <w:tcW w:w="2075" w:type="dxa"/>
            <w:vAlign w:val="top"/>
          </w:tcPr>
          <w:p w14:paraId="47B5FD7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6B43A6C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101DD5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183D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1B306780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电机绝缘电阻≥0.5MΩ</w:t>
            </w:r>
          </w:p>
        </w:tc>
        <w:tc>
          <w:tcPr>
            <w:tcW w:w="2075" w:type="dxa"/>
            <w:vAlign w:val="top"/>
          </w:tcPr>
          <w:p w14:paraId="30C0D37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1F6A13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8F5246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1DE7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293CEDC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导向间隙符合设计要求</w:t>
            </w:r>
          </w:p>
        </w:tc>
        <w:tc>
          <w:tcPr>
            <w:tcW w:w="2075" w:type="dxa"/>
            <w:vAlign w:val="top"/>
          </w:tcPr>
          <w:p w14:paraId="16747BE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4B8A80C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95FF5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3CC3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F4213F3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紧固牢固无松动</w:t>
            </w:r>
          </w:p>
        </w:tc>
        <w:tc>
          <w:tcPr>
            <w:tcW w:w="2075" w:type="dxa"/>
            <w:vAlign w:val="top"/>
          </w:tcPr>
          <w:p w14:paraId="08AC18D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5A68990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74A73B7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5AC1E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7666A28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油漆完好无脱落</w:t>
            </w:r>
          </w:p>
        </w:tc>
        <w:tc>
          <w:tcPr>
            <w:tcW w:w="2075" w:type="dxa"/>
            <w:vAlign w:val="top"/>
          </w:tcPr>
          <w:p w14:paraId="3952347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774CAAC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01E5CB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C926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10AA0973">
            <w:pPr>
              <w:spacing w:after="0" w:line="240" w:lineRule="auto"/>
              <w:rPr>
                <w:rFonts w:hint="eastAsia" w:ascii="Times New Roman" w:hAnsi="Times New Roman" w:eastAsia="宋体"/>
                <w:b w:val="0"/>
                <w:bCs/>
                <w:lang w:val="en-US" w:eastAsia="zh-CN"/>
              </w:rPr>
            </w:pPr>
            <w:r>
              <w:t>-</w:t>
            </w:r>
          </w:p>
        </w:tc>
        <w:tc>
          <w:tcPr>
            <w:tcW w:w="2075" w:type="dxa"/>
            <w:vAlign w:val="top"/>
          </w:tcPr>
          <w:p w14:paraId="2062131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55AD1F5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79A6E2B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5FCA7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7C2A73F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66D9E8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  <w:vAlign w:val="top"/>
          </w:tcPr>
          <w:p w14:paraId="795A1CA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闸门启闭动作平稳，无卡涩和异常振动。液压驱动系统压力稳定，双缸同步性好，闸门升降平稳无抖动。密封面接触良好，无渗漏现象。限位开关动作准确，安全装置灵敏可靠。电气控制系统运行正常，各仪表指示准确。各项指标均满足设计要求。</w:t>
            </w:r>
          </w:p>
          <w:p w14:paraId="6A13911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70EFE91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3F92FC1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</w:p>
        </w:tc>
      </w:tr>
      <w:tr w14:paraId="7BD6E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250563E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10355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07463A8B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5AA2D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  <w:vAlign w:val="top"/>
          </w:tcPr>
          <w:p w14:paraId="11A0CBF4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无</w:t>
            </w:r>
          </w:p>
          <w:p w14:paraId="7AEA159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24009EB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4992B4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3A3E42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BDF7B4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2968D6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2196C80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2141D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7671E24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036C5F8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571FE09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7076BBF8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430C9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3F79EE29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086D80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0A142DD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BE6D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7C6EFD1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4A6EB0CB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53E8C6BC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5DB263B2">
      <w:pPr>
        <w:jc w:val="left"/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 w14:paraId="3ADF5977">
      <w:pPr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br w:type="page"/>
      </w:r>
    </w:p>
    <w:p w14:paraId="2C6FF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6DD11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619247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1F51C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1883F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23B9C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5C2F5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67977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4B524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7455F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04B32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67777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2D883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 w14:paraId="77FF3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/>
              </w:rPr>
              <w:t>{{设备名称}}</w:t>
            </w:r>
          </w:p>
        </w:tc>
        <w:tc>
          <w:tcPr>
            <w:tcW w:w="2075" w:type="dxa"/>
            <w:vAlign w:val="center"/>
          </w:tcPr>
          <w:p w14:paraId="06032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 w14:paraId="67FD8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 w:eastAsia="宋体"/>
                <w:b w:val="0"/>
                <w:bCs/>
              </w:rPr>
              <w:t>{{设备位号}}</w:t>
            </w:r>
          </w:p>
        </w:tc>
      </w:tr>
      <w:tr w14:paraId="0610E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3CB7C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133C0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  <w:tc>
          <w:tcPr>
            <w:tcW w:w="2075" w:type="dxa"/>
            <w:vAlign w:val="center"/>
          </w:tcPr>
          <w:p w14:paraId="47D2F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69109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4E351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59E474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1AC4D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12A36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2C300A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5AF0F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6280AF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1BEE72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307F8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07797A2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1A2A4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筛箱安装水平度及基础固定</w:t>
            </w:r>
          </w:p>
        </w:tc>
        <w:tc>
          <w:tcPr>
            <w:tcW w:w="2075" w:type="dxa"/>
          </w:tcPr>
          <w:p w14:paraId="2F6EA4F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365C45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472F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0DE211D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5EDD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激振器及电动机安装</w:t>
            </w:r>
          </w:p>
        </w:tc>
        <w:tc>
          <w:tcPr>
            <w:tcW w:w="2075" w:type="dxa"/>
          </w:tcPr>
          <w:p w14:paraId="558D127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410A74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77D4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A06751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B4968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弹簧及减振装置</w:t>
            </w:r>
          </w:p>
        </w:tc>
        <w:tc>
          <w:tcPr>
            <w:tcW w:w="2075" w:type="dxa"/>
          </w:tcPr>
          <w:p w14:paraId="05EB8A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52137D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BF53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0C8842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1E4DA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筛网及筛板安装</w:t>
            </w:r>
          </w:p>
        </w:tc>
        <w:tc>
          <w:tcPr>
            <w:tcW w:w="2075" w:type="dxa"/>
          </w:tcPr>
          <w:p w14:paraId="31D4C3C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F820A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9214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58D1D83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679C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电气控制系统及仪表</w:t>
            </w:r>
          </w:p>
        </w:tc>
        <w:tc>
          <w:tcPr>
            <w:tcW w:w="2075" w:type="dxa"/>
          </w:tcPr>
          <w:p w14:paraId="053E502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5F7744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FD36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F7A622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5DB0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进料及出料装置</w:t>
            </w:r>
          </w:p>
        </w:tc>
        <w:tc>
          <w:tcPr>
            <w:tcW w:w="2075" w:type="dxa"/>
          </w:tcPr>
          <w:p w14:paraId="137BDD2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B3106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675B0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27D0C8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6A549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密封及防尘装置</w:t>
            </w:r>
          </w:p>
        </w:tc>
        <w:tc>
          <w:tcPr>
            <w:tcW w:w="2075" w:type="dxa"/>
          </w:tcPr>
          <w:p w14:paraId="6D3848F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24A463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4D0ED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2D6C43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19FAC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紧固件及连接件</w:t>
            </w:r>
          </w:p>
        </w:tc>
        <w:tc>
          <w:tcPr>
            <w:tcW w:w="2075" w:type="dxa"/>
          </w:tcPr>
          <w:p w14:paraId="7060A41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DE88F6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2B99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1855B18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EC57E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其他</w:t>
            </w:r>
          </w:p>
        </w:tc>
        <w:tc>
          <w:tcPr>
            <w:tcW w:w="2075" w:type="dxa"/>
          </w:tcPr>
          <w:p w14:paraId="537AC2D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E74762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8DAF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385565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694BC65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5021D19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30BB28C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16C6B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674B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筛箱水平度≤0.5/1000</w:t>
            </w:r>
          </w:p>
        </w:tc>
        <w:tc>
          <w:tcPr>
            <w:tcW w:w="2075" w:type="dxa"/>
          </w:tcPr>
          <w:p w14:paraId="3C9EB6AB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560EE0F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C6DC5C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36BD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F765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激振器轴承温度≤75℃</w:t>
            </w:r>
          </w:p>
        </w:tc>
        <w:tc>
          <w:tcPr>
            <w:tcW w:w="2075" w:type="dxa"/>
          </w:tcPr>
          <w:p w14:paraId="0A96684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63938ED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D7B1F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85DA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FD321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弹簧压缩高度差符合设计</w:t>
            </w:r>
          </w:p>
        </w:tc>
        <w:tc>
          <w:tcPr>
            <w:tcW w:w="2075" w:type="dxa"/>
          </w:tcPr>
          <w:p w14:paraId="784E7D3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6B05A9D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1D0EEA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C8EE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322A1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筛网张紧牢固无破损</w:t>
            </w:r>
          </w:p>
        </w:tc>
        <w:tc>
          <w:tcPr>
            <w:tcW w:w="2075" w:type="dxa"/>
          </w:tcPr>
          <w:p w14:paraId="2F5D834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0C4278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5FAACB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FE64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5D81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电机绝缘电阻≥0.5MΩ</w:t>
            </w:r>
          </w:p>
        </w:tc>
        <w:tc>
          <w:tcPr>
            <w:tcW w:w="2075" w:type="dxa"/>
          </w:tcPr>
          <w:p w14:paraId="0C4286B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6B2D386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BD409D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58158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4137A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进料均匀分布</w:t>
            </w:r>
          </w:p>
        </w:tc>
        <w:tc>
          <w:tcPr>
            <w:tcW w:w="2075" w:type="dxa"/>
          </w:tcPr>
          <w:p w14:paraId="5E4991EB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08B522D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CB6783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554D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8FB5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密封良好无粉尘外溢</w:t>
            </w:r>
          </w:p>
        </w:tc>
        <w:tc>
          <w:tcPr>
            <w:tcW w:w="2075" w:type="dxa"/>
          </w:tcPr>
          <w:p w14:paraId="752F7FC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D7CC1D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3A5304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806A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87DA6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紧固牢固无松动</w:t>
            </w:r>
          </w:p>
        </w:tc>
        <w:tc>
          <w:tcPr>
            <w:tcW w:w="2075" w:type="dxa"/>
          </w:tcPr>
          <w:p w14:paraId="5F67FED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7E4513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097B05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40E2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88545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hint="eastAsia" w:ascii="宋体" w:hAnsi="宋体" w:eastAsia="宋体" w:cstheme="minorBidi"/>
                <w:sz w:val="21"/>
                <w:szCs w:val="22"/>
                <w:lang w:val="en-US" w:eastAsia="zh-CN" w:bidi="ar-SA"/>
              </w:rPr>
            </w:pPr>
            <w:r>
              <w:t>-</w:t>
            </w:r>
          </w:p>
        </w:tc>
        <w:tc>
          <w:tcPr>
            <w:tcW w:w="2075" w:type="dxa"/>
          </w:tcPr>
          <w:p w14:paraId="1F210A3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688A15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FCDF25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20A0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0EACCA2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28CE6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46EF8265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筛箱运转平稳，无异常振动和噪声。激振器运转正常，轴承温度稳定在允许范围内。弹簧组压缩均匀，减振效果良好。筛网张紧牢固，筛分效果正常。进料均匀，出料顺畅。密封装置有效，无粉尘外溢。电气控制系统运行正常，各仪表指示准确。各项指标均满足设计要求。</w:t>
            </w:r>
          </w:p>
          <w:p w14:paraId="630BAE8F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333D71A6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1302B26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863E1C7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</w:p>
        </w:tc>
      </w:tr>
      <w:tr w14:paraId="56F30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2E7A457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61CE6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75BE0C15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6832B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3B531D6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t>.缺陷：筛网局部有破损。</w:t>
            </w:r>
            <w:r>
              <w:br w:type="textWrapping"/>
            </w:r>
            <w:r>
              <w:t xml:space="preserve">  整改：更换破损筛网并加强张紧力，筛分效果合格。</w:t>
            </w:r>
          </w:p>
          <w:p w14:paraId="53A121B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2FA7CBC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C4C99A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61B38D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0B25BBB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FC752E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0214FA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249B5FF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3F91A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26EE0E0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25389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2F54095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A5084E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1880A91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0F79DD5F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3A89F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6EE97199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5E15C51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54CEF828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46FF5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4C0FF6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D50030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0CF7B3F2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141D44D4">
      <w:pPr>
        <w:jc w:val="left"/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 w14:paraId="37608372">
      <w:pPr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br w:type="page"/>
      </w:r>
    </w:p>
    <w:p w14:paraId="446A0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52B60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6A319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2C271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610A5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4FBA6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25F16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69AD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20EB3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270C4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04A6D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3AD91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047C3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 w14:paraId="625805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lang w:val="en-US" w:eastAsia="zh-CN"/>
              </w:rPr>
              <w:t>{{设备名称}}</w:t>
            </w:r>
            <w:r>
              <w:rPr>
                <w:rFonts w:hint="eastAsia" w:ascii="Times New Roman" w:hAnsi="Times New Roman" w:eastAsia="宋体"/>
                <w:b w:val="0"/>
                <w:bCs/>
              </w:rPr>
              <w:t/>
            </w:r>
          </w:p>
        </w:tc>
        <w:tc>
          <w:tcPr>
            <w:tcW w:w="2075" w:type="dxa"/>
            <w:vAlign w:val="center"/>
          </w:tcPr>
          <w:p w14:paraId="0EE146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 w14:paraId="46FA1F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 w:eastAsia="宋体"/>
                <w:b w:val="0"/>
                <w:bCs/>
              </w:rPr>
              <w:t>{{设备位号}}</w:t>
            </w:r>
          </w:p>
        </w:tc>
      </w:tr>
      <w:tr w14:paraId="431C7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7FFE8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79470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  <w:tc>
          <w:tcPr>
            <w:tcW w:w="2075" w:type="dxa"/>
            <w:vAlign w:val="center"/>
          </w:tcPr>
          <w:p w14:paraId="3292F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33B09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2911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0327C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4D001D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4357D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52923B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4600B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738F9A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02AC70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358F6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47F77B3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D931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机架安装水平度及直线度</w:t>
            </w:r>
          </w:p>
        </w:tc>
        <w:tc>
          <w:tcPr>
            <w:tcW w:w="2075" w:type="dxa"/>
            <w:vAlign w:val="top"/>
          </w:tcPr>
          <w:p w14:paraId="33E5DCF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52617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63137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7F8DC54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6D1FD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胶带接头及张紧装置</w:t>
            </w:r>
          </w:p>
        </w:tc>
        <w:tc>
          <w:tcPr>
            <w:tcW w:w="2075" w:type="dxa"/>
            <w:vAlign w:val="top"/>
          </w:tcPr>
          <w:p w14:paraId="081AEA1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AC734F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9B3A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708732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6E623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驱动装置及减速机安装</w:t>
            </w:r>
          </w:p>
        </w:tc>
        <w:tc>
          <w:tcPr>
            <w:tcW w:w="2075" w:type="dxa"/>
            <w:vAlign w:val="top"/>
          </w:tcPr>
          <w:p w14:paraId="1E68E1C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564970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4387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6E4AD7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1ED52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托辊及滚筒安装</w:t>
            </w:r>
          </w:p>
        </w:tc>
        <w:tc>
          <w:tcPr>
            <w:tcW w:w="2075" w:type="dxa"/>
            <w:vAlign w:val="top"/>
          </w:tcPr>
          <w:p w14:paraId="2DC6F3D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1100170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9F88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77E5330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6539F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电气控制系统及仪表</w:t>
            </w:r>
          </w:p>
        </w:tc>
        <w:tc>
          <w:tcPr>
            <w:tcW w:w="2075" w:type="dxa"/>
            <w:vAlign w:val="top"/>
          </w:tcPr>
          <w:p w14:paraId="24B74C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221BF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B98A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3865BE8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D3D5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清扫装置及卸料装置</w:t>
            </w:r>
          </w:p>
        </w:tc>
        <w:tc>
          <w:tcPr>
            <w:tcW w:w="2075" w:type="dxa"/>
            <w:vAlign w:val="top"/>
          </w:tcPr>
          <w:p w14:paraId="06AFDD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55B6919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F6C3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2A25491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6C06E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防护装置</w:t>
            </w:r>
          </w:p>
        </w:tc>
        <w:tc>
          <w:tcPr>
            <w:tcW w:w="2075" w:type="dxa"/>
            <w:vAlign w:val="top"/>
          </w:tcPr>
          <w:p w14:paraId="2527FE9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B3A9D3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73C8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37A0BC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611FEF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拉绳开关及跑偏开关</w:t>
            </w:r>
          </w:p>
        </w:tc>
        <w:tc>
          <w:tcPr>
            <w:tcW w:w="2075" w:type="dxa"/>
            <w:vAlign w:val="top"/>
          </w:tcPr>
          <w:p w14:paraId="0F91333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1A1B31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29955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4D5C30B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938E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其他</w:t>
            </w:r>
          </w:p>
        </w:tc>
        <w:tc>
          <w:tcPr>
            <w:tcW w:w="2075" w:type="dxa"/>
            <w:vAlign w:val="top"/>
          </w:tcPr>
          <w:p w14:paraId="338F660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B46157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A1AC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7B168D7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top"/>
          </w:tcPr>
          <w:p w14:paraId="7CF47C5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  <w:vAlign w:val="top"/>
          </w:tcPr>
          <w:p w14:paraId="4CB9554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  <w:vAlign w:val="top"/>
          </w:tcPr>
          <w:p w14:paraId="32E278B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7C2AF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C338C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机架水平度≤1/1000</w:t>
            </w:r>
          </w:p>
        </w:tc>
        <w:tc>
          <w:tcPr>
            <w:tcW w:w="2075" w:type="dxa"/>
            <w:vAlign w:val="top"/>
          </w:tcPr>
          <w:p w14:paraId="3070A89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7DED0BA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B82532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78BA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4285D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胶带接头牢固平直</w:t>
            </w:r>
          </w:p>
        </w:tc>
        <w:tc>
          <w:tcPr>
            <w:tcW w:w="2075" w:type="dxa"/>
            <w:vAlign w:val="top"/>
          </w:tcPr>
          <w:p w14:paraId="3997AEE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6A835A9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3F7A70C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7454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902A8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减速机油位正常油质良好</w:t>
            </w:r>
          </w:p>
        </w:tc>
        <w:tc>
          <w:tcPr>
            <w:tcW w:w="2075" w:type="dxa"/>
            <w:vAlign w:val="top"/>
          </w:tcPr>
          <w:p w14:paraId="3574FC8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57C0835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BE07B8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1387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B4D79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滚筒轴承温度≤75℃</w:t>
            </w:r>
          </w:p>
        </w:tc>
        <w:tc>
          <w:tcPr>
            <w:tcW w:w="2075" w:type="dxa"/>
            <w:vAlign w:val="top"/>
          </w:tcPr>
          <w:p w14:paraId="427F0BE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240CB10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1059D5B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2967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700D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电机绝缘电阻≥0.5MΩ</w:t>
            </w:r>
          </w:p>
        </w:tc>
        <w:tc>
          <w:tcPr>
            <w:tcW w:w="2075" w:type="dxa"/>
            <w:vAlign w:val="top"/>
          </w:tcPr>
          <w:p w14:paraId="0D10A21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5135ECE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DFE98D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AD1F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45208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清扫器接触良好</w:t>
            </w:r>
          </w:p>
        </w:tc>
        <w:tc>
          <w:tcPr>
            <w:tcW w:w="2075" w:type="dxa"/>
            <w:vAlign w:val="top"/>
          </w:tcPr>
          <w:p w14:paraId="390AC2E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6CCB16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5A34829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5F554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F804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防护罩齐全牢固</w:t>
            </w:r>
          </w:p>
        </w:tc>
        <w:tc>
          <w:tcPr>
            <w:tcW w:w="2075" w:type="dxa"/>
            <w:vAlign w:val="top"/>
          </w:tcPr>
          <w:p w14:paraId="3728CFF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1E0B5AF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37E8A8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FF8C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423DDA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拉绳开关灵敏可靠</w:t>
            </w:r>
          </w:p>
        </w:tc>
        <w:tc>
          <w:tcPr>
            <w:tcW w:w="2075" w:type="dxa"/>
            <w:vAlign w:val="top"/>
          </w:tcPr>
          <w:p w14:paraId="2D27C48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357C892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E7E8F7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DC06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0D8CF7CA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lang w:val="en-US" w:eastAsia="zh-CN"/>
              </w:rPr>
              <w:t>-</w:t>
            </w:r>
          </w:p>
        </w:tc>
        <w:tc>
          <w:tcPr>
            <w:tcW w:w="2075" w:type="dxa"/>
            <w:vAlign w:val="top"/>
          </w:tcPr>
          <w:p w14:paraId="7465709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0CCC03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734ABF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BDFF4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758D2B8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4988C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  <w:vAlign w:val="top"/>
          </w:tcPr>
          <w:p w14:paraId="22C8298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  <w:r>
              <w:rPr>
                <w:rFonts w:hint="eastAsia"/>
                <w:lang w:val="en-US" w:eastAsia="zh-CN"/>
              </w:rPr>
              <w:t>{{设备名称}}空载试运转历时1小时，胶带运行平稳，无跑偏和异常振动。驱动装置运转平稳，减速机无异常噪声和温升。托辊转动灵活，滚筒运转正常。胶带张紧力适当，接头牢固平直。清扫器接触良好，无积料现象。拉绳开关和跑偏开关动作灵敏可靠。电气控制系统运行正常，各仪表指示准确。各项指标均满足设计要求。</w:t>
            </w:r>
            <w:r>
              <w:t/>
            </w:r>
          </w:p>
          <w:p w14:paraId="6E33457A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017A78C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4368A45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77784B5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</w:p>
        </w:tc>
      </w:tr>
      <w:tr w14:paraId="589CA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3545937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27FF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663C9C94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570F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  <w:vAlign w:val="top"/>
          </w:tcPr>
          <w:p w14:paraId="500C7FD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1.缺陷：胶带运行初期出现跑偏。</w:t>
            </w:r>
            <w:r>
              <w:br w:type="textWrapping"/>
            </w:r>
            <w:r>
              <w:t xml:space="preserve">  整改：调整托辊组及张紧装置，校正机架直线度，跑偏消除。</w:t>
            </w:r>
          </w:p>
          <w:p w14:paraId="657B276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A989E2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F9FEC0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454BF8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646309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54AA10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88B686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EC0684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2AEC281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61C77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5CAC963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2E8C5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60E6B7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3E4C7E3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1F0D963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7D1D70CB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21F87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B263372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2DB7FA2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4D1D8144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0C4F9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FC61F3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10ACFC4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25613721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03BA31A6">
      <w:pPr>
        <w:jc w:val="left"/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 w14:paraId="4508A9AD">
      <w:pPr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br w:type="page"/>
      </w:r>
    </w:p>
    <w:p w14:paraId="5141B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5DD45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C95A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38EE4A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59D3A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080D2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0F501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D0E8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314FB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68293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51CEC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188EB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554298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 w14:paraId="0CFE2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lang w:val="en-US" w:eastAsia="zh-CN"/>
              </w:rPr>
              <w:t>{{设备名称}}</w:t>
            </w:r>
          </w:p>
        </w:tc>
        <w:tc>
          <w:tcPr>
            <w:tcW w:w="2075" w:type="dxa"/>
            <w:vAlign w:val="center"/>
          </w:tcPr>
          <w:p w14:paraId="2DA7D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 w14:paraId="564C4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 w:eastAsia="宋体"/>
                <w:b w:val="0"/>
                <w:bCs/>
              </w:rPr>
              <w:t>{{设备位号}},X607</w:t>
            </w:r>
          </w:p>
        </w:tc>
      </w:tr>
      <w:tr w14:paraId="219A5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6E8D9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60A9BC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  <w:tc>
          <w:tcPr>
            <w:tcW w:w="2075" w:type="dxa"/>
            <w:vAlign w:val="center"/>
          </w:tcPr>
          <w:p w14:paraId="12DB7B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641DA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65CDF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1AAF4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5380C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578AA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4064E9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65B34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72B36F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480AA8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3F593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0A1A28E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BA6CA42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轨道安装质量及水平度</w:t>
            </w:r>
          </w:p>
        </w:tc>
        <w:tc>
          <w:tcPr>
            <w:tcW w:w="2075" w:type="dxa"/>
            <w:vAlign w:val="top"/>
          </w:tcPr>
          <w:p w14:paraId="61A3B35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5E3ED1C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48D33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71DE3A0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5350F67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钢丝绳及吊钩</w:t>
            </w:r>
          </w:p>
        </w:tc>
        <w:tc>
          <w:tcPr>
            <w:tcW w:w="2075" w:type="dxa"/>
            <w:vAlign w:val="top"/>
          </w:tcPr>
          <w:p w14:paraId="3F18CD2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EC4AC6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886A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36685C8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0F23B60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限位及安全装置</w:t>
            </w:r>
          </w:p>
        </w:tc>
        <w:tc>
          <w:tcPr>
            <w:tcW w:w="2075" w:type="dxa"/>
            <w:vAlign w:val="top"/>
          </w:tcPr>
          <w:p w14:paraId="69CF9AF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5DEB539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1A0F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29D14F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1023A68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电动机及制动器</w:t>
            </w:r>
          </w:p>
        </w:tc>
        <w:tc>
          <w:tcPr>
            <w:tcW w:w="2075" w:type="dxa"/>
            <w:vAlign w:val="top"/>
          </w:tcPr>
          <w:p w14:paraId="763FF4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52BDD33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D588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6F81F6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82875A2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电气控制系统</w:t>
            </w:r>
          </w:p>
        </w:tc>
        <w:tc>
          <w:tcPr>
            <w:tcW w:w="2075" w:type="dxa"/>
            <w:vAlign w:val="top"/>
          </w:tcPr>
          <w:p w14:paraId="0261A82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CB582C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4E24D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5B7490C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A77431C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滑轮及卷筒</w:t>
            </w:r>
          </w:p>
        </w:tc>
        <w:tc>
          <w:tcPr>
            <w:tcW w:w="2075" w:type="dxa"/>
            <w:vAlign w:val="top"/>
          </w:tcPr>
          <w:p w14:paraId="6FC16BC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73A8DE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B2ED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4D8FE55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AC69AAA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紧固件及连接件</w:t>
            </w:r>
          </w:p>
        </w:tc>
        <w:tc>
          <w:tcPr>
            <w:tcW w:w="2075" w:type="dxa"/>
            <w:vAlign w:val="top"/>
          </w:tcPr>
          <w:p w14:paraId="616685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BED18C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42819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74AAA21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EFA119C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外观及油漆</w:t>
            </w:r>
          </w:p>
        </w:tc>
        <w:tc>
          <w:tcPr>
            <w:tcW w:w="2075" w:type="dxa"/>
            <w:vAlign w:val="top"/>
          </w:tcPr>
          <w:p w14:paraId="7106A9C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39F16A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E5D3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1D3EF08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61A16A95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其他</w:t>
            </w:r>
          </w:p>
        </w:tc>
        <w:tc>
          <w:tcPr>
            <w:tcW w:w="2075" w:type="dxa"/>
            <w:vAlign w:val="top"/>
          </w:tcPr>
          <w:p w14:paraId="655B0A7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3FBBA80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0E2F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0D228CD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top"/>
          </w:tcPr>
          <w:p w14:paraId="3D04E26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  <w:vAlign w:val="top"/>
          </w:tcPr>
          <w:p w14:paraId="4EADD97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  <w:vAlign w:val="top"/>
          </w:tcPr>
          <w:p w14:paraId="5D29F50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24A60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CDFF3D0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轨道水平度≤1/1000</w:t>
            </w:r>
          </w:p>
        </w:tc>
        <w:tc>
          <w:tcPr>
            <w:tcW w:w="2075" w:type="dxa"/>
            <w:vAlign w:val="top"/>
          </w:tcPr>
          <w:p w14:paraId="7AD7E07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170B454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76086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7BC5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189681C9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钢丝绳无断丝断股</w:t>
            </w:r>
          </w:p>
        </w:tc>
        <w:tc>
          <w:tcPr>
            <w:tcW w:w="2075" w:type="dxa"/>
            <w:vAlign w:val="top"/>
          </w:tcPr>
          <w:p w14:paraId="578D874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0E008F1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31F4DA1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4E88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35CBE216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限位动作灵敏可靠</w:t>
            </w:r>
          </w:p>
        </w:tc>
        <w:tc>
          <w:tcPr>
            <w:tcW w:w="2075" w:type="dxa"/>
            <w:vAlign w:val="top"/>
          </w:tcPr>
          <w:p w14:paraId="4196B4C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73116AE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76D8D02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8B59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0E07932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制动器制动力矩符合要求</w:t>
            </w:r>
          </w:p>
        </w:tc>
        <w:tc>
          <w:tcPr>
            <w:tcW w:w="2075" w:type="dxa"/>
            <w:vAlign w:val="top"/>
          </w:tcPr>
          <w:p w14:paraId="07109D9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756AF77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E0BCB7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9743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139250AE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电机绝缘电阻≥0.5MΩ</w:t>
            </w:r>
          </w:p>
        </w:tc>
        <w:tc>
          <w:tcPr>
            <w:tcW w:w="2075" w:type="dxa"/>
            <w:vAlign w:val="top"/>
          </w:tcPr>
          <w:p w14:paraId="751F69A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03058B0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3061E38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4AB2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643AE366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滑轮转动灵活无卡阻</w:t>
            </w:r>
          </w:p>
        </w:tc>
        <w:tc>
          <w:tcPr>
            <w:tcW w:w="2075" w:type="dxa"/>
            <w:vAlign w:val="top"/>
          </w:tcPr>
          <w:p w14:paraId="63459FC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0C0E72C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12A7C68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3553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4F5B8EC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紧固牢固无松动</w:t>
            </w:r>
          </w:p>
        </w:tc>
        <w:tc>
          <w:tcPr>
            <w:tcW w:w="2075" w:type="dxa"/>
            <w:vAlign w:val="top"/>
          </w:tcPr>
          <w:p w14:paraId="289E324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64FBF3E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1E3FBC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A42F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57AF1EC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油漆完好无脱落</w:t>
            </w:r>
          </w:p>
        </w:tc>
        <w:tc>
          <w:tcPr>
            <w:tcW w:w="2075" w:type="dxa"/>
            <w:vAlign w:val="top"/>
          </w:tcPr>
          <w:p w14:paraId="0EC6738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2AFAF45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BC9C97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30C0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41473480">
            <w:pPr>
              <w:spacing w:after="0" w:line="240" w:lineRule="auto"/>
              <w:rPr>
                <w:rFonts w:hint="eastAsia" w:ascii="Times New Roman" w:hAnsi="Times New Roman" w:eastAsia="宋体"/>
                <w:b w:val="0"/>
                <w:bCs/>
                <w:lang w:val="en-US" w:eastAsia="zh-CN"/>
              </w:rPr>
            </w:pPr>
            <w:r>
              <w:t>-</w:t>
            </w:r>
          </w:p>
        </w:tc>
        <w:tc>
          <w:tcPr>
            <w:tcW w:w="2075" w:type="dxa"/>
            <w:vAlign w:val="top"/>
          </w:tcPr>
          <w:p w14:paraId="7884DFE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0C2703B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328724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2B56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15EA70B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59EA6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  <w:vAlign w:val="top"/>
          </w:tcPr>
          <w:p w14:paraId="79D6632D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升降运行平稳，无异常振动和噪声。钢丝绳缠绕整齐，吊钩转动灵活。起升限位器和运行限位器动作灵敏可靠。电动机运转正常，制动器制动可靠。电气控制系统运行正常，各按钮及指示灯指示准确。各项指标均满足设计要求。</w:t>
            </w:r>
            <w:r>
              <w:br w:type="textWrapping"/>
            </w:r>
          </w:p>
          <w:p w14:paraId="364134B9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24E7D936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339FA5A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FD0EC30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</w:p>
        </w:tc>
      </w:tr>
      <w:tr w14:paraId="669A1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5153F81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4479D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704FF974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1143A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  <w:vAlign w:val="top"/>
          </w:tcPr>
          <w:p w14:paraId="2CB367CB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  <w:p w14:paraId="7DD5AEA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42F395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7B0DE7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DDE049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595B6CD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525F1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539C511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06CD9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48F9930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256570C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7D06D0C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2A68FE1F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4BC83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7F581437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503C1F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3639735D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03F8C6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7635478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6E6AC34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34D5CC28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676E06A6">
      <w:pPr>
        <w:jc w:val="left"/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 w14:paraId="19737182">
      <w:pPr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br w:type="page"/>
      </w:r>
    </w:p>
    <w:p w14:paraId="2A1D9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6A13E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67278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7F8E3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3BD741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7C61B2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12CA6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2949D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49F327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7E267D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25A9E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6B0E9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2E3DB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 w14:paraId="35D6F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/>
              </w:rPr>
              <w:t>{{设备名称}}</w:t>
            </w:r>
          </w:p>
        </w:tc>
        <w:tc>
          <w:tcPr>
            <w:tcW w:w="2075" w:type="dxa"/>
            <w:vAlign w:val="center"/>
          </w:tcPr>
          <w:p w14:paraId="34F18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 w14:paraId="473A0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 w:eastAsia="宋体"/>
                <w:b w:val="0"/>
                <w:bCs/>
              </w:rPr>
              <w:t>{{设备位号}}</w:t>
            </w:r>
          </w:p>
        </w:tc>
      </w:tr>
      <w:tr w14:paraId="14D31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0FAAC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747C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  <w:tc>
          <w:tcPr>
            <w:tcW w:w="2075" w:type="dxa"/>
            <w:vAlign w:val="center"/>
          </w:tcPr>
          <w:p w14:paraId="126457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53493C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329B2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33805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0D3F2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4C463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110D3A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62E21F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37151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6BE76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52C5B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FD87DC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D7FF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泵体安装质量及水平度</w:t>
            </w:r>
          </w:p>
        </w:tc>
        <w:tc>
          <w:tcPr>
            <w:tcW w:w="2075" w:type="dxa"/>
          </w:tcPr>
          <w:p w14:paraId="20F3A5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45325E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9FB4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AEC93C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2436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联轴器对中及同轴度</w:t>
            </w:r>
          </w:p>
        </w:tc>
        <w:tc>
          <w:tcPr>
            <w:tcW w:w="2075" w:type="dxa"/>
          </w:tcPr>
          <w:p w14:paraId="2B89307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862DF8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C0A7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F68DD6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7601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轴承及润滑系统</w:t>
            </w:r>
          </w:p>
        </w:tc>
        <w:tc>
          <w:tcPr>
            <w:tcW w:w="2075" w:type="dxa"/>
          </w:tcPr>
          <w:p w14:paraId="4C381A7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CE1205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6A47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ED8A8D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69FB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密封装置及密封水系统</w:t>
            </w:r>
          </w:p>
        </w:tc>
        <w:tc>
          <w:tcPr>
            <w:tcW w:w="2075" w:type="dxa"/>
          </w:tcPr>
          <w:p w14:paraId="7EE53F0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961266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1369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8E264D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DCF25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电气控制系统及仪表</w:t>
            </w:r>
          </w:p>
        </w:tc>
        <w:tc>
          <w:tcPr>
            <w:tcW w:w="2075" w:type="dxa"/>
          </w:tcPr>
          <w:p w14:paraId="4AF8430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CC635B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CB37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596FAF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9D1DE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进出口管道及阀门</w:t>
            </w:r>
          </w:p>
        </w:tc>
        <w:tc>
          <w:tcPr>
            <w:tcW w:w="2075" w:type="dxa"/>
          </w:tcPr>
          <w:p w14:paraId="62DA8C4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451ACE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9C3E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3F76DD6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66633A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基础及减振装置</w:t>
            </w:r>
          </w:p>
        </w:tc>
        <w:tc>
          <w:tcPr>
            <w:tcW w:w="2075" w:type="dxa"/>
          </w:tcPr>
          <w:p w14:paraId="2A4CD62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0D584F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FCEC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0E09C31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0008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紧固件及连接件</w:t>
            </w:r>
          </w:p>
        </w:tc>
        <w:tc>
          <w:tcPr>
            <w:tcW w:w="2075" w:type="dxa"/>
          </w:tcPr>
          <w:p w14:paraId="0499B0C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6B5634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1FCE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56528D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09AED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其他</w:t>
            </w:r>
          </w:p>
        </w:tc>
        <w:tc>
          <w:tcPr>
            <w:tcW w:w="2075" w:type="dxa"/>
          </w:tcPr>
          <w:p w14:paraId="1913560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3D9D61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FFBC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A41BE3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55F93D3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04C2A5C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65BB3E1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79EB6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45598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泵体水平度≤0.1/1000</w:t>
            </w:r>
          </w:p>
        </w:tc>
        <w:tc>
          <w:tcPr>
            <w:tcW w:w="2075" w:type="dxa"/>
          </w:tcPr>
          <w:p w14:paraId="5A0C2EC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1EBDC1A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61630C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B494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2CFC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联轴器对中误差≤0.05mm</w:t>
            </w:r>
          </w:p>
        </w:tc>
        <w:tc>
          <w:tcPr>
            <w:tcW w:w="2075" w:type="dxa"/>
          </w:tcPr>
          <w:p w14:paraId="0F78F76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CC5859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7173DE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385B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105C0D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轴承温度≤75℃</w:t>
            </w:r>
          </w:p>
        </w:tc>
        <w:tc>
          <w:tcPr>
            <w:tcW w:w="2075" w:type="dxa"/>
          </w:tcPr>
          <w:p w14:paraId="4E124CC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1E722F0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CE9CE1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A77A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18782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密封水压力符合要求</w:t>
            </w:r>
          </w:p>
        </w:tc>
        <w:tc>
          <w:tcPr>
            <w:tcW w:w="2075" w:type="dxa"/>
          </w:tcPr>
          <w:p w14:paraId="2160C69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0B3CDE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4E18BB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A0C4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CA19A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电机绝缘电阻≥0.5MΩ</w:t>
            </w:r>
          </w:p>
        </w:tc>
        <w:tc>
          <w:tcPr>
            <w:tcW w:w="2075" w:type="dxa"/>
          </w:tcPr>
          <w:p w14:paraId="5FBD3C8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E6BB36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6A30CD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6974A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0517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管道连接牢固无渗漏</w:t>
            </w:r>
          </w:p>
        </w:tc>
        <w:tc>
          <w:tcPr>
            <w:tcW w:w="2075" w:type="dxa"/>
          </w:tcPr>
          <w:p w14:paraId="09428B9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8AFBF0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928948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B867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E6F6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基础牢固无松动</w:t>
            </w:r>
          </w:p>
        </w:tc>
        <w:tc>
          <w:tcPr>
            <w:tcW w:w="2075" w:type="dxa"/>
          </w:tcPr>
          <w:p w14:paraId="6F5BA5C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F195DA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6CFF42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60CB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6630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紧固牢固无松动</w:t>
            </w:r>
          </w:p>
        </w:tc>
        <w:tc>
          <w:tcPr>
            <w:tcW w:w="2075" w:type="dxa"/>
          </w:tcPr>
          <w:p w14:paraId="24DC031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58C6A1E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040877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754B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E2FB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hint="eastAsia" w:ascii="宋体" w:hAnsi="宋体" w:eastAsia="宋体" w:cstheme="minorBidi"/>
                <w:sz w:val="21"/>
                <w:szCs w:val="22"/>
                <w:lang w:val="en-US" w:eastAsia="zh-CN" w:bidi="ar-SA"/>
              </w:rPr>
            </w:pPr>
            <w:r>
              <w:t>-</w:t>
            </w:r>
          </w:p>
        </w:tc>
        <w:tc>
          <w:tcPr>
            <w:tcW w:w="2075" w:type="dxa"/>
          </w:tcPr>
          <w:p w14:paraId="53AB0FE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468A71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ACC56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32DD1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72F5AB1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167C2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8F5C85F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{{设备名称}}空载试运转历时1小时，泵体运转平稳，无异常振动和噪声。联轴器对中良好，转动灵活。轴承温度稳定在允许范围内。密封水系统压力正常，无渗漏现象。进出口管道连接牢固，阀门启闭灵活。电气控制系统运行正常，各仪表指示准确。各项指标均满足设计要求。</w:t>
            </w:r>
          </w:p>
          <w:p w14:paraId="50F93DAF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E41CEEF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</w:p>
        </w:tc>
      </w:tr>
      <w:tr w14:paraId="169F7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431D756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65182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31B589CB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57013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6797BE61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  <w:p w14:paraId="6B6CABC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863758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24D44EA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C7A26B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579584B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F52335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37B14B5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1C5ECD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4FA94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4AA5D9E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7F24C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6B11886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5912485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31467C9B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2EE0FA2F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7A802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2E119DAA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23D0182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0CC141F7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0EC4A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0B9E9BE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1897042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349C1068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38CCDFF9">
      <w:pPr>
        <w:jc w:val="left"/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 w14:paraId="69AA04B1">
      <w:pPr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br w:type="page"/>
      </w:r>
    </w:p>
    <w:p w14:paraId="70C63C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318B4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5DF8F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38612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3D3B5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11B270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6AF7B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3B2C7D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002A0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675378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20BE1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27D8B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410D9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 w14:paraId="6E608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/>
              </w:rPr>
              <w:t>液下{{设备名称}}</w:t>
            </w:r>
          </w:p>
        </w:tc>
        <w:tc>
          <w:tcPr>
            <w:tcW w:w="2075" w:type="dxa"/>
            <w:vAlign w:val="center"/>
          </w:tcPr>
          <w:p w14:paraId="1F688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vAlign w:val="center"/>
          </w:tcPr>
          <w:p w14:paraId="5E886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/>
                <w:b w:val="0"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</w:rPr>
              <w:t>{{设备位号}}</w:t>
            </w:r>
            <w:r>
              <w:rPr>
                <w:rFonts w:hint="eastAsia" w:ascii="Times New Roman" w:hAnsi="Times New Roman"/>
                <w:b w:val="0"/>
                <w:bCs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</w:rPr>
              <w:t/>
            </w:r>
            <w:r>
              <w:rPr>
                <w:rFonts w:hint="eastAsia" w:ascii="Times New Roman" w:hAnsi="Times New Roman"/>
                <w:b w:val="0"/>
                <w:bCs/>
                <w:lang w:val="en-US" w:eastAsia="zh-CN"/>
              </w:rPr>
              <w:t/>
            </w:r>
          </w:p>
        </w:tc>
      </w:tr>
      <w:tr w14:paraId="6CAB7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2EF1E4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48660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  <w:tc>
          <w:tcPr>
            <w:tcW w:w="2075" w:type="dxa"/>
            <w:vAlign w:val="center"/>
          </w:tcPr>
          <w:p w14:paraId="2F854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665BEB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29BEE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004F9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228BEA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3E56E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23211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102A5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27BD84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691DC8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65891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32F8EC5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72AE2C8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泵体安装质量及对中</w:t>
            </w:r>
          </w:p>
        </w:tc>
        <w:tc>
          <w:tcPr>
            <w:tcW w:w="2075" w:type="dxa"/>
            <w:vAlign w:val="top"/>
          </w:tcPr>
          <w:p w14:paraId="5C15549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E3170B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B09E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3A2047D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6D4D236F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叶轮装配及间隙</w:t>
            </w:r>
          </w:p>
        </w:tc>
        <w:tc>
          <w:tcPr>
            <w:tcW w:w="2075" w:type="dxa"/>
            <w:vAlign w:val="top"/>
          </w:tcPr>
          <w:p w14:paraId="1D1AA25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BF2135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65F55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2DB0379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99377AE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机械密封安装及密封性能</w:t>
            </w:r>
          </w:p>
        </w:tc>
        <w:tc>
          <w:tcPr>
            <w:tcW w:w="2075" w:type="dxa"/>
            <w:vAlign w:val="top"/>
          </w:tcPr>
          <w:p w14:paraId="5A91026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269F7EF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B72B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49D94B1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7DA5B94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轴承安装及润滑</w:t>
            </w:r>
          </w:p>
        </w:tc>
        <w:tc>
          <w:tcPr>
            <w:tcW w:w="2075" w:type="dxa"/>
            <w:vAlign w:val="top"/>
          </w:tcPr>
          <w:p w14:paraId="226183E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5DBB555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1CC14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699184B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326349F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泵轴及联轴器对中</w:t>
            </w:r>
          </w:p>
        </w:tc>
        <w:tc>
          <w:tcPr>
            <w:tcW w:w="2075" w:type="dxa"/>
            <w:vAlign w:val="top"/>
          </w:tcPr>
          <w:p w14:paraId="7746164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65F5B0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A51DD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166DD6A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5A3F598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电气控制系统及仪表</w:t>
            </w:r>
          </w:p>
        </w:tc>
        <w:tc>
          <w:tcPr>
            <w:tcW w:w="2075" w:type="dxa"/>
            <w:vAlign w:val="top"/>
          </w:tcPr>
          <w:p w14:paraId="0128BFC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508A64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42A8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224AFB2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2442F2D4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出口阀门及管路</w:t>
            </w:r>
          </w:p>
        </w:tc>
        <w:tc>
          <w:tcPr>
            <w:tcW w:w="2075" w:type="dxa"/>
            <w:vAlign w:val="top"/>
          </w:tcPr>
          <w:p w14:paraId="7BFDEC5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7A4F67B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08C4CF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2479980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5C36401B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基础及减振装置</w:t>
            </w:r>
          </w:p>
        </w:tc>
        <w:tc>
          <w:tcPr>
            <w:tcW w:w="2075" w:type="dxa"/>
            <w:vAlign w:val="top"/>
          </w:tcPr>
          <w:p w14:paraId="5808750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7A5067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46132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4209268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69BAAC6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其他</w:t>
            </w:r>
          </w:p>
        </w:tc>
        <w:tc>
          <w:tcPr>
            <w:tcW w:w="2075" w:type="dxa"/>
            <w:vAlign w:val="top"/>
          </w:tcPr>
          <w:p w14:paraId="05AF57E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A266C1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23C7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69FF80D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top"/>
          </w:tcPr>
          <w:p w14:paraId="2FD069B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  <w:vAlign w:val="top"/>
          </w:tcPr>
          <w:p w14:paraId="44661C2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  <w:vAlign w:val="top"/>
          </w:tcPr>
          <w:p w14:paraId="4BAE28F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284B1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4730C939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泵体对中精度符合设计要求</w:t>
            </w:r>
          </w:p>
        </w:tc>
        <w:tc>
          <w:tcPr>
            <w:tcW w:w="2075" w:type="dxa"/>
            <w:vAlign w:val="top"/>
          </w:tcPr>
          <w:p w14:paraId="065EE2A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1263A62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FCB9A7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1C12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3B5374AE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叶轮间隙符合设计值</w:t>
            </w:r>
          </w:p>
        </w:tc>
        <w:tc>
          <w:tcPr>
            <w:tcW w:w="2075" w:type="dxa"/>
            <w:vAlign w:val="top"/>
          </w:tcPr>
          <w:p w14:paraId="59DCC8E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6022D6A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7DF384E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38EF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61FB08B8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机械密封泄漏量≤5滴/分钟</w:t>
            </w:r>
          </w:p>
        </w:tc>
        <w:tc>
          <w:tcPr>
            <w:tcW w:w="2075" w:type="dxa"/>
            <w:vAlign w:val="top"/>
          </w:tcPr>
          <w:p w14:paraId="185F074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61A4709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02ABEDF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D6DE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4FBA791B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轴承温度≤75℃</w:t>
            </w:r>
          </w:p>
        </w:tc>
        <w:tc>
          <w:tcPr>
            <w:tcW w:w="2075" w:type="dxa"/>
            <w:vAlign w:val="top"/>
          </w:tcPr>
          <w:p w14:paraId="0BC578D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7F2254E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1E82B4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49AD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10E19489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电机绝缘电阻≥0.5MΩ</w:t>
            </w:r>
          </w:p>
        </w:tc>
        <w:tc>
          <w:tcPr>
            <w:tcW w:w="2075" w:type="dxa"/>
            <w:vAlign w:val="top"/>
          </w:tcPr>
          <w:p w14:paraId="6E25A61D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0D5C158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67E258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2F65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381ACC0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泵轴跳动量≤0.05mm</w:t>
            </w:r>
          </w:p>
        </w:tc>
        <w:tc>
          <w:tcPr>
            <w:tcW w:w="2075" w:type="dxa"/>
            <w:vAlign w:val="top"/>
          </w:tcPr>
          <w:p w14:paraId="0DF3962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3F5E540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6237EB3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5E764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6818B01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基础螺栓紧固牢固无松动</w:t>
            </w:r>
          </w:p>
        </w:tc>
        <w:tc>
          <w:tcPr>
            <w:tcW w:w="2075" w:type="dxa"/>
            <w:vAlign w:val="top"/>
          </w:tcPr>
          <w:p w14:paraId="3AE1853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57A8565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170D824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19CED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27C360FD">
            <w:pPr>
              <w:spacing w:after="0" w:line="240" w:lineRule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减振装置安装正确</w:t>
            </w:r>
          </w:p>
        </w:tc>
        <w:tc>
          <w:tcPr>
            <w:tcW w:w="2075" w:type="dxa"/>
            <w:vAlign w:val="top"/>
          </w:tcPr>
          <w:p w14:paraId="12E8720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706C90E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77CB65F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5DA9F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vAlign w:val="top"/>
          </w:tcPr>
          <w:p w14:paraId="07B8D6A3">
            <w:pPr>
              <w:spacing w:after="0" w:line="240" w:lineRule="auto"/>
              <w:rPr>
                <w:rFonts w:hint="eastAsia" w:ascii="Times New Roman" w:hAnsi="Times New Roman" w:eastAsia="宋体"/>
                <w:b w:val="0"/>
                <w:bCs/>
                <w:lang w:val="en-US" w:eastAsia="zh-CN"/>
              </w:rPr>
            </w:pPr>
            <w:r>
              <w:t>运行电流符合铭牌规定</w:t>
            </w:r>
          </w:p>
        </w:tc>
        <w:tc>
          <w:tcPr>
            <w:tcW w:w="2075" w:type="dxa"/>
            <w:vAlign w:val="top"/>
          </w:tcPr>
          <w:p w14:paraId="6D38756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  <w:vAlign w:val="top"/>
          </w:tcPr>
          <w:p w14:paraId="64844E9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  <w:vAlign w:val="top"/>
          </w:tcPr>
          <w:p w14:paraId="4E2E94E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2D643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1475E46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6C40C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  <w:vAlign w:val="top"/>
          </w:tcPr>
          <w:p w14:paraId="69134F4E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t>液下{{设备名称}}空载试运转历时1小时，泵体运转平稳，无异常振动和噪声。叶轮转动灵活，与泵壳无摩擦现象。机械密封运转正常，密封处无明显渗漏。轴承温度稳定在60℃以下，在允许范围内。泵轴与电机轴对中良好，联轴器运转平稳。电气控制系统运行正常，各仪表指示准确。各项指标均满足设计要求。</w:t>
            </w:r>
            <w:r>
              <w:br w:type="textWrapping"/>
            </w:r>
          </w:p>
          <w:p w14:paraId="3E4B4C74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BFFD338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85DAFBC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2CC1206">
            <w:pPr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</w:p>
        </w:tc>
      </w:tr>
      <w:tr w14:paraId="5120F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1A9E6C8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5BA8B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  <w:vAlign w:val="top"/>
          </w:tcPr>
          <w:p w14:paraId="668E3109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2FDA1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  <w:vAlign w:val="top"/>
          </w:tcPr>
          <w:p w14:paraId="597A1D2C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  <w:p w14:paraId="00FDF6B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47AA8A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9DF7CE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FBFCBD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382147AF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30452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53C245C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76DF0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76B72EF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153B8857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5DE329D1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6DA5B998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A271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2595561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24F6D68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2DB31968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19566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08433E1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14AAA7C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42FFA6BD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7541BADD">
      <w:pPr>
        <w:jc w:val="left"/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 w14:paraId="70B30EB8">
      <w:pPr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br w:type="page"/>
      </w:r>
    </w:p>
    <w:p w14:paraId="4C31B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ascii="Times New Roman" w:hAnsi="Times New Roman" w:eastAsia="宋体"/>
          <w:b w:val="0"/>
          <w:bCs/>
        </w:rPr>
      </w:pPr>
      <w:r>
        <w:rPr>
          <w:rFonts w:ascii="Times New Roman" w:hAnsi="Times New Roman" w:eastAsia="宋体"/>
          <w:b w:val="0"/>
          <w:bCs/>
          <w:sz w:val="36"/>
        </w:rPr>
        <w:t>单机无负荷试运转记录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gridCol w:w="4"/>
      </w:tblGrid>
      <w:tr w14:paraId="326C0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19300C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单位(子单位)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02749C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075" w:type="dxa"/>
            <w:vAlign w:val="center"/>
          </w:tcPr>
          <w:p w14:paraId="2EA20F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分部(子分部)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工程名称</w:t>
            </w:r>
          </w:p>
        </w:tc>
        <w:tc>
          <w:tcPr>
            <w:tcW w:w="2075" w:type="dxa"/>
            <w:vAlign w:val="center"/>
          </w:tcPr>
          <w:p w14:paraId="13F0B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36425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10" w:hRule="atLeast"/>
          <w:jc w:val="center"/>
        </w:trPr>
        <w:tc>
          <w:tcPr>
            <w:tcW w:w="2075" w:type="dxa"/>
            <w:vAlign w:val="center"/>
          </w:tcPr>
          <w:p w14:paraId="1BF48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安装单位</w:t>
            </w:r>
          </w:p>
        </w:tc>
        <w:tc>
          <w:tcPr>
            <w:tcW w:w="2075" w:type="dxa"/>
            <w:vAlign w:val="center"/>
          </w:tcPr>
          <w:p w14:paraId="57FA4F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075" w:type="dxa"/>
            <w:vAlign w:val="center"/>
          </w:tcPr>
          <w:p w14:paraId="310E1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项目经理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(负责人)</w:t>
            </w:r>
          </w:p>
        </w:tc>
        <w:tc>
          <w:tcPr>
            <w:tcW w:w="2075" w:type="dxa"/>
            <w:vAlign w:val="center"/>
          </w:tcPr>
          <w:p w14:paraId="09E011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51F37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72" w:hRule="atLeast"/>
          <w:jc w:val="center"/>
        </w:trPr>
        <w:tc>
          <w:tcPr>
            <w:tcW w:w="2075" w:type="dxa"/>
            <w:vAlign w:val="center"/>
          </w:tcPr>
          <w:p w14:paraId="79AC5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设备名称</w:t>
            </w:r>
          </w:p>
        </w:tc>
        <w:tc>
          <w:tcPr>
            <w:tcW w:w="2075" w:type="dxa"/>
            <w:vAlign w:val="center"/>
          </w:tcPr>
          <w:p w14:paraId="2FA77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hint="eastAsia"/>
              </w:rPr>
              <w:t>{{设备名称}}</w:t>
            </w:r>
          </w:p>
        </w:tc>
        <w:tc>
          <w:tcPr>
            <w:tcW w:w="2075" w:type="dxa"/>
            <w:vAlign w:val="center"/>
          </w:tcPr>
          <w:p w14:paraId="19C35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设备位号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4EFFCD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bCs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{{设备位号}}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5BBFA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282" w:hRule="atLeast"/>
          <w:jc w:val="center"/>
        </w:trPr>
        <w:tc>
          <w:tcPr>
            <w:tcW w:w="2075" w:type="dxa"/>
            <w:vAlign w:val="center"/>
          </w:tcPr>
          <w:p w14:paraId="6B9FFD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施工图号</w:t>
            </w:r>
          </w:p>
        </w:tc>
        <w:tc>
          <w:tcPr>
            <w:tcW w:w="2075" w:type="dxa"/>
            <w:vAlign w:val="center"/>
          </w:tcPr>
          <w:p w14:paraId="32D7F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/>
                <w:b w:val="0"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{{施工图号}}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  <w:tc>
          <w:tcPr>
            <w:tcW w:w="2075" w:type="dxa"/>
            <w:vAlign w:val="center"/>
          </w:tcPr>
          <w:p w14:paraId="29BB4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试运转日期</w:t>
            </w:r>
          </w:p>
        </w:tc>
        <w:tc>
          <w:tcPr>
            <w:tcW w:w="2075" w:type="dxa"/>
            <w:vAlign w:val="center"/>
          </w:tcPr>
          <w:p w14:paraId="13060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年  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月 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日</w:t>
            </w:r>
          </w:p>
        </w:tc>
      </w:tr>
      <w:tr w14:paraId="22BFB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  <w:jc w:val="center"/>
        </w:trPr>
        <w:tc>
          <w:tcPr>
            <w:tcW w:w="2075" w:type="dxa"/>
            <w:vAlign w:val="center"/>
          </w:tcPr>
          <w:p w14:paraId="762F1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标准名称及编号</w:t>
            </w:r>
          </w:p>
        </w:tc>
        <w:tc>
          <w:tcPr>
            <w:tcW w:w="6225" w:type="dxa"/>
            <w:gridSpan w:val="3"/>
            <w:vAlign w:val="center"/>
          </w:tcPr>
          <w:p w14:paraId="49044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{{标准编号}}</w:t>
            </w:r>
          </w:p>
        </w:tc>
      </w:tr>
      <w:tr w14:paraId="28667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075" w:type="dxa"/>
            <w:vAlign w:val="center"/>
          </w:tcPr>
          <w:p w14:paraId="3FD0F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序号</w:t>
            </w:r>
          </w:p>
        </w:tc>
        <w:tc>
          <w:tcPr>
            <w:tcW w:w="2075" w:type="dxa"/>
            <w:vAlign w:val="center"/>
          </w:tcPr>
          <w:p w14:paraId="103D7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  <w:vAlign w:val="center"/>
          </w:tcPr>
          <w:p w14:paraId="0B4E7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  <w:tc>
          <w:tcPr>
            <w:tcW w:w="2079" w:type="dxa"/>
            <w:gridSpan w:val="2"/>
            <w:vAlign w:val="center"/>
          </w:tcPr>
          <w:p w14:paraId="45F52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备注</w:t>
            </w:r>
          </w:p>
        </w:tc>
      </w:tr>
      <w:tr w14:paraId="16032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25F441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1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F443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主机底座安装质量及水平度</w:t>
            </w:r>
          </w:p>
        </w:tc>
        <w:tc>
          <w:tcPr>
            <w:tcW w:w="2075" w:type="dxa"/>
          </w:tcPr>
          <w:p w14:paraId="78B981C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8F73D5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98D2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2E547D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2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9FC8C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高压泵及管路系统</w:t>
            </w:r>
          </w:p>
        </w:tc>
        <w:tc>
          <w:tcPr>
            <w:tcW w:w="2075" w:type="dxa"/>
          </w:tcPr>
          <w:p w14:paraId="6781374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45A133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72682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495D6DD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3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6779D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雾化喷嘴及分布装置</w:t>
            </w:r>
          </w:p>
        </w:tc>
        <w:tc>
          <w:tcPr>
            <w:tcW w:w="2075" w:type="dxa"/>
          </w:tcPr>
          <w:p w14:paraId="2680E79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52BBFB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59BE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70721D1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4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7E5A2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电气控制系统及仪表</w:t>
            </w:r>
          </w:p>
        </w:tc>
        <w:tc>
          <w:tcPr>
            <w:tcW w:w="2075" w:type="dxa"/>
          </w:tcPr>
          <w:p w14:paraId="5439686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799C2A3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5D53B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56107E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5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E148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水源及供水系统</w:t>
            </w:r>
          </w:p>
        </w:tc>
        <w:tc>
          <w:tcPr>
            <w:tcW w:w="2075" w:type="dxa"/>
          </w:tcPr>
          <w:p w14:paraId="2F9936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9B9571C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15BD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67428F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6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4757B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除尘效果及覆盖范围</w:t>
            </w:r>
          </w:p>
        </w:tc>
        <w:tc>
          <w:tcPr>
            <w:tcW w:w="2075" w:type="dxa"/>
          </w:tcPr>
          <w:p w14:paraId="121C832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304936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8E79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5774FD4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7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02F09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安全防护装置</w:t>
            </w:r>
          </w:p>
        </w:tc>
        <w:tc>
          <w:tcPr>
            <w:tcW w:w="2075" w:type="dxa"/>
          </w:tcPr>
          <w:p w14:paraId="6C815D8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62599C4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886B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13FCADF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8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1F13A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紧固件及连接件</w:t>
            </w:r>
          </w:p>
        </w:tc>
        <w:tc>
          <w:tcPr>
            <w:tcW w:w="2075" w:type="dxa"/>
          </w:tcPr>
          <w:p w14:paraId="595BC2B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3F8844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2CD7F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28C7801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9</w:t>
            </w:r>
          </w:p>
        </w:tc>
        <w:tc>
          <w:tcPr>
            <w:tcW w:w="2075" w:type="dxa"/>
            <w:shd w:val="clear" w:color="auto" w:fill="auto"/>
            <w:vAlign w:val="top"/>
          </w:tcPr>
          <w:p w14:paraId="3DF0A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其他</w:t>
            </w:r>
          </w:p>
        </w:tc>
        <w:tc>
          <w:tcPr>
            <w:tcW w:w="2075" w:type="dxa"/>
          </w:tcPr>
          <w:p w14:paraId="29AB10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451FC5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</w:tr>
      <w:tr w14:paraId="32784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</w:tcPr>
          <w:p w14:paraId="65C55EE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检查项目</w:t>
            </w:r>
          </w:p>
        </w:tc>
        <w:tc>
          <w:tcPr>
            <w:tcW w:w="2075" w:type="dxa"/>
          </w:tcPr>
          <w:p w14:paraId="61B996D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技术要求</w:t>
            </w:r>
          </w:p>
        </w:tc>
        <w:tc>
          <w:tcPr>
            <w:tcW w:w="2075" w:type="dxa"/>
          </w:tcPr>
          <w:p w14:paraId="2B32BBA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实测数据</w:t>
            </w:r>
          </w:p>
        </w:tc>
        <w:tc>
          <w:tcPr>
            <w:tcW w:w="2079" w:type="dxa"/>
            <w:gridSpan w:val="2"/>
          </w:tcPr>
          <w:p w14:paraId="73B149A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</w:p>
        </w:tc>
      </w:tr>
      <w:tr w14:paraId="2A54E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64F96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底座水平度≤0.1/1000</w:t>
            </w:r>
          </w:p>
        </w:tc>
        <w:tc>
          <w:tcPr>
            <w:tcW w:w="2075" w:type="dxa"/>
          </w:tcPr>
          <w:p w14:paraId="7667A5B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5552405D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29B499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0ED7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34CB65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系统工作压力符合设计值</w:t>
            </w:r>
          </w:p>
        </w:tc>
        <w:tc>
          <w:tcPr>
            <w:tcW w:w="2075" w:type="dxa"/>
          </w:tcPr>
          <w:p w14:paraId="0162130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5B0EEEB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55B61C48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0038C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7BE74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喷嘴雾化效果良好无堵塞</w:t>
            </w:r>
          </w:p>
        </w:tc>
        <w:tc>
          <w:tcPr>
            <w:tcW w:w="2075" w:type="dxa"/>
          </w:tcPr>
          <w:p w14:paraId="34EA1F5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7A529F03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012300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D33B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8CDE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电机绝缘电阻≥0.5MΩ</w:t>
            </w:r>
          </w:p>
        </w:tc>
        <w:tc>
          <w:tcPr>
            <w:tcW w:w="2075" w:type="dxa"/>
          </w:tcPr>
          <w:p w14:paraId="7367025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21697944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FECE13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44C1B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46AFE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供水压力稳定充足</w:t>
            </w:r>
          </w:p>
        </w:tc>
        <w:tc>
          <w:tcPr>
            <w:tcW w:w="2075" w:type="dxa"/>
          </w:tcPr>
          <w:p w14:paraId="5826A53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539E81F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2353C7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9A93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097ED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粉尘浓度达标</w:t>
            </w:r>
          </w:p>
        </w:tc>
        <w:tc>
          <w:tcPr>
            <w:tcW w:w="2075" w:type="dxa"/>
          </w:tcPr>
          <w:p w14:paraId="226019A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1B527945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38BBAEF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769D9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2B1D8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防护装置齐全</w:t>
            </w:r>
          </w:p>
        </w:tc>
        <w:tc>
          <w:tcPr>
            <w:tcW w:w="2075" w:type="dxa"/>
          </w:tcPr>
          <w:p w14:paraId="53135D9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3E637FE2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2EFB51D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39407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5B4619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t>紧固牢固无松动</w:t>
            </w:r>
          </w:p>
        </w:tc>
        <w:tc>
          <w:tcPr>
            <w:tcW w:w="2075" w:type="dxa"/>
          </w:tcPr>
          <w:p w14:paraId="4716FAB8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64F9190B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1A4A7A1E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07D9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075" w:type="dxa"/>
            <w:shd w:val="clear" w:color="auto" w:fill="auto"/>
            <w:vAlign w:val="top"/>
          </w:tcPr>
          <w:p w14:paraId="374A4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textAlignment w:val="auto"/>
              <w:rPr>
                <w:rFonts w:hint="eastAsia" w:ascii="宋体" w:hAnsi="宋体" w:eastAsia="宋体" w:cstheme="minorBidi"/>
                <w:sz w:val="21"/>
                <w:szCs w:val="22"/>
                <w:lang w:val="en-US" w:eastAsia="zh-CN" w:bidi="ar-SA"/>
              </w:rPr>
            </w:pPr>
            <w:r>
              <w:t>-</w:t>
            </w:r>
          </w:p>
        </w:tc>
        <w:tc>
          <w:tcPr>
            <w:tcW w:w="2075" w:type="dxa"/>
          </w:tcPr>
          <w:p w14:paraId="623A526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5" w:type="dxa"/>
          </w:tcPr>
          <w:p w14:paraId="6182085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</w:p>
        </w:tc>
        <w:tc>
          <w:tcPr>
            <w:tcW w:w="2079" w:type="dxa"/>
            <w:gridSpan w:val="2"/>
          </w:tcPr>
          <w:p w14:paraId="012633EA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□合格 □不合格</w:t>
            </w:r>
          </w:p>
        </w:tc>
      </w:tr>
      <w:tr w14:paraId="283BF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7435886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试运转情况记录</w:t>
            </w:r>
          </w:p>
        </w:tc>
      </w:tr>
      <w:tr w14:paraId="37D6E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gridAfter w:val="1"/>
          <w:wAfter w:w="4" w:type="dxa"/>
          <w:trHeight w:val="1769" w:hRule="atLeast"/>
          <w:jc w:val="center"/>
        </w:trPr>
        <w:tc>
          <w:tcPr>
            <w:tcW w:w="8300" w:type="dxa"/>
            <w:gridSpan w:val="4"/>
          </w:tcPr>
          <w:p w14:paraId="7E254275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6DFC2CB0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23E5AC01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br w:type="textWrapping"/>
            </w:r>
          </w:p>
          <w:p w14:paraId="06686A1F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C22CF7B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30D74B47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383CFB23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DF2920D">
            <w:pPr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1EC7F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6FFD3B5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试运转结论：□合格  □不合格</w:t>
            </w:r>
          </w:p>
        </w:tc>
      </w:tr>
      <w:tr w14:paraId="3F379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3" w:hRule="atLeast"/>
          <w:jc w:val="center"/>
        </w:trPr>
        <w:tc>
          <w:tcPr>
            <w:tcW w:w="8300" w:type="dxa"/>
            <w:gridSpan w:val="4"/>
          </w:tcPr>
          <w:p w14:paraId="33F54458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18"/>
              </w:rPr>
              <w:t>试运转缺陷及整改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</w:tr>
      <w:tr w14:paraId="65B93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53" w:hRule="atLeast"/>
          <w:jc w:val="center"/>
        </w:trPr>
        <w:tc>
          <w:tcPr>
            <w:tcW w:w="8300" w:type="dxa"/>
            <w:gridSpan w:val="4"/>
          </w:tcPr>
          <w:p w14:paraId="7535ED56">
            <w:pPr>
              <w:spacing w:before="40" w:after="40" w:line="360" w:lineRule="exact"/>
              <w:jc w:val="left"/>
              <w:rPr>
                <w:rFonts w:hint="eastAsia" w:ascii="Times New Roman" w:hAnsi="Times New Roman" w:eastAsia="宋体"/>
                <w:b w:val="0"/>
                <w:bCs/>
                <w:sz w:val="1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  <w:p w14:paraId="691F29F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37AF9F9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BB546E7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174FC2B0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43A9AA69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7A61CA5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C1AC34A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  <w:p w14:paraId="06E197AC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</w:p>
        </w:tc>
      </w:tr>
      <w:tr w14:paraId="1CC04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0" w:hRule="atLeast"/>
          <w:jc w:val="center"/>
        </w:trPr>
        <w:tc>
          <w:tcPr>
            <w:tcW w:w="8300" w:type="dxa"/>
            <w:gridSpan w:val="4"/>
          </w:tcPr>
          <w:p w14:paraId="6CFB1B52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整改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>结论：□合格  □不合格</w:t>
            </w:r>
          </w:p>
        </w:tc>
      </w:tr>
      <w:tr w14:paraId="42032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7480AFA9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73FF7020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45109666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6A00ADEB">
            <w:pPr>
              <w:spacing w:before="40" w:after="40" w:line="360" w:lineRule="exact"/>
              <w:ind w:firstLine="1620" w:firstLineChars="9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17295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10AC95B2">
            <w:pPr>
              <w:spacing w:before="40" w:after="40" w:line="360" w:lineRule="exact"/>
              <w:jc w:val="center"/>
              <w:rPr>
                <w:rFonts w:hint="eastAsia" w:ascii="Times New Roman" w:hAnsi="Times New Roman" w:eastAsia="宋体"/>
                <w:b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5C99E94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30985FCA">
            <w:pPr>
              <w:spacing w:before="40" w:after="40" w:line="360" w:lineRule="exact"/>
              <w:ind w:firstLine="2340" w:firstLineChars="13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00766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0" w:hRule="atLeast"/>
          <w:jc w:val="center"/>
        </w:trPr>
        <w:tc>
          <w:tcPr>
            <w:tcW w:w="4150" w:type="dxa"/>
            <w:gridSpan w:val="2"/>
          </w:tcPr>
          <w:p w14:paraId="397F5AA1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4150" w:type="dxa"/>
            <w:gridSpan w:val="2"/>
          </w:tcPr>
          <w:p w14:paraId="655CF853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00F29AB7">
            <w:pPr>
              <w:spacing w:before="40" w:after="40" w:line="360" w:lineRule="exact"/>
              <w:ind w:firstLine="2520" w:firstLineChars="1400"/>
              <w:jc w:val="left"/>
              <w:rPr>
                <w:rFonts w:ascii="Times New Roman" w:hAnsi="Times New Roman" w:eastAsia="宋体"/>
                <w:b w:val="0"/>
                <w:bCs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2038EA25">
      <w:pPr>
        <w:jc w:val="left"/>
        <w:rPr>
          <w:rFonts w:ascii="Times New Roman" w:hAnsi="Times New Roman" w:eastAsia="宋体"/>
          <w:b w:val="0"/>
          <w:bCs/>
          <w:sz w:val="18"/>
        </w:rPr>
      </w:pPr>
      <w:r>
        <w:rPr>
          <w:rFonts w:ascii="Times New Roman" w:hAnsi="Times New Roman" w:eastAsia="宋体"/>
          <w:b w:val="0"/>
          <w:bCs/>
          <w:sz w:val="18"/>
        </w:rPr>
        <w:t>说明：本表作为工业设备安装工程质量检验评定的依据。试运转记录应如实填写，数据准确可靠。</w:t>
      </w:r>
    </w:p>
    <w:p w14:paraId="25A2504A">
      <w:pPr>
        <w:jc w:val="left"/>
        <w:rPr>
          <w:rFonts w:ascii="Times New Roman" w:hAnsi="Times New Roman" w:eastAsia="宋体"/>
          <w:b w:val="0"/>
          <w:bCs/>
          <w:sz w:val="18"/>
        </w:rPr>
      </w:pP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31D"/>
    <w:rsid w:val="0015074B"/>
    <w:rsid w:val="0029639D"/>
    <w:rsid w:val="00326F90"/>
    <w:rsid w:val="00AA1D8D"/>
    <w:rsid w:val="00B47730"/>
    <w:rsid w:val="00CB0664"/>
    <w:rsid w:val="00FC693F"/>
    <w:rsid w:val="015B209F"/>
    <w:rsid w:val="04194CE4"/>
    <w:rsid w:val="083437F1"/>
    <w:rsid w:val="1A0E6142"/>
    <w:rsid w:val="285A3310"/>
    <w:rsid w:val="2C73502A"/>
    <w:rsid w:val="3F9D5277"/>
    <w:rsid w:val="4AB45E74"/>
    <w:rsid w:val="4E0634B6"/>
    <w:rsid w:val="52B618F7"/>
    <w:rsid w:val="566C42AC"/>
    <w:rsid w:val="608061A4"/>
    <w:rsid w:val="62D11B87"/>
    <w:rsid w:val="67897072"/>
    <w:rsid w:val="6DAA61A6"/>
    <w:rsid w:val="721C12DC"/>
    <w:rsid w:val="74B44F85"/>
    <w:rsid w:val="766A174F"/>
    <w:rsid w:val="7CA13F21"/>
    <w:rsid w:val="7DB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1467</Words>
  <Characters>1548</Characters>
  <Lines>0</Lines>
  <Paragraphs>0</Paragraphs>
  <TotalTime>1</TotalTime>
  <ScaleCrop>false</ScaleCrop>
  <LinksUpToDate>false</LinksUpToDate>
  <CharactersWithSpaces>1766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2026-10-15T13:24:00Z</cp:lastPrinted>
  <dcterms:modified xsi:type="dcterms:W3CDTF">2026-10-17T07:59:39Z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BB10B72CE31D4740B1903F1AA84622BB_12</vt:lpwstr>
  </property>
</Properties>
</file>