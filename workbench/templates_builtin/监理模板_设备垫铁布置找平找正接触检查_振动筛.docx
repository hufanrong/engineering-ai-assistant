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51D86901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before="361" ns0:beforeLines="100" ns0:after="361" ns0:afterLines="100" ns0:line="240" ns0:lineRule="auto"/>
        <ns0:jc ns0:val="center"/>
        <ns0:textAlignment ns0:val="auto"/>
        <ns0:rPr>
          <ns0:rFonts ns0:hint="eastAsia" ns0:ascii="宋体" ns0:hAnsi="宋体" ns0:eastAsia="宋体" ns0:cs="宋体"/>
        </ns0:rPr>
      </ns0:pPr>
      <ns0:r>
        <ns0:rPr>
          <ns0:rFonts ns0:hint="eastAsia" ns0:ascii="宋体" ns0:hAnsi="宋体" ns0:eastAsia="宋体" ns0:cs="宋体"/>
          <ns0:b/>
          <ns0:sz ns0:val="28"/>
        </ns0:rPr>
        <ns0:t>设备垫铁布置、找平、找正、接触检查</ns0:t>
      </ns0:r>
    </ns0:p>
    <ns0:tbl xmlns:w14="http://schemas.microsoft.com/office/word/2010/wordml">
      <ns0:tblPr>
        <ns0:tblStyle ns0:val="32"/>
        <ns0:tblW ns0:w="0" ns0:type="auto"/>
        <ns0:jc ns0:val="center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256"/>
        <ns0:gridCol ns0:w="2257"/>
        <ns0:gridCol ns0:w="2256"/>
        <ns0:gridCol ns0:w="2256"/>
        <ns0:gridCol ns0:w="2"/>
      </ns0:tblGrid>
      <ns0:tr w14:paraId="5F80EEC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4E980EF8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单位(子单位)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工程名称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29B8B55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{{单位工程}}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7F72E50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分部(子分部)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工程名称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02B5CAA1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hint="eastAsia" ns0:ascii="宋体" ns0:hAnsi="宋体" ns0:eastAsia="宋体"/>
                <ns0:b ns0:val="0"/>
                <ns0:bCs/>
                <ns0:sz ns0:val="20"/>
                <ns0:szCs ns0:val="22"/>
                <ns0:highlight ns0:val="none"/>
                <ns0:lang ns0:val="en-US" ns0:eastAsia="zh-CN"/>
              </ns0:rPr>
              <ns0:t>{{分部工程}}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/>
            </ns0:r>
          </ns0:p>
        </ns0:tc>
      </ns0:tr>
      <ns0:tr w14:paraId="449C1D0C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46124B0E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安装单位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6951D707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{{施工单位}}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0812A7E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项目经理</ns0:t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br ns0:type="textWrapping"/>
            </ns0: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(负责人)</ns0:t>
            </ns0:r>
          </ns0:p>
        </ns0:tc>
        <ns0:tc>
          <ns0:tcPr>
            <ns0:tcW ns0:w="2256" ns0:type="dxa"/>
            <ns0:shd ns0:val="clear" ns0:color="auto" ns0:fill="auto"/>
            <ns0:vAlign ns0:val="center"/>
          </ns0:tcPr>
          <ns0:p w14:paraId="0C9C16F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240" ns0:lineRule="auto"/>
              <ns0:jc ns0:val="center"/>
              <ns0:textAlignment ns0:val="auto"/>
              <ns0:rPr>
                <ns0:rFonts ns0:hint="eastAsia" ns0:ascii="Times New Roman" ns0:hAnsi="Times New Roman" ns0:eastAsia="宋体" ns0:cstheme="minorBidi"/>
                <ns0:b ns0:val="0"/>
                <ns0:bCs/>
                <ns0:sz ns0:val="22"/>
                <ns0:szCs ns0:val="22"/>
                <ns0:lang ns0:val="en-US" ns0:eastAsia="zh-CN" ns0:bidi="ar-SA"/>
              </ns0:rPr>
            </ns0:pPr>
            <ns0:r>
              <ns0:rPr>
                <ns0:rFonts ns0:ascii="Times New Roman" ns0:hAnsi="Times New Roman" ns0:eastAsia="宋体"/>
                <ns0:b ns0:val="0"/>
                <ns0:bCs/>
                <ns0:sz ns0:val="18"/>
              </ns0:rPr>
              <ns0:t>{{项目经理}}</ns0:t>
            </ns0:r>
            <ns0:r>
              <ns0:rPr>
                <ns0:rFonts ns0:hint="eastAsia" ns0:ascii="Times New Roman" ns0:hAnsi="Times New Roman"/>
                <ns0:b ns0:val="0"/>
                <ns0:bCs/>
                <ns0:sz ns0:val="18"/>
                <ns0:lang ns0:val="en-US" ns0:eastAsia="zh-CN"/>
              </ns0:rPr>
              <ns0:t/>
            </ns0:r>
          </ns0:p>
        </ns0:tc>
      </ns0:tr>
      <ns0:tr w14:paraId="2AC9FC1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31CAB9C9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设备名称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30E6DD3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rFonts ns0:hint="default" ns0:eastAsia="宋体"/>
                <ns0:b ns0:val="0"/>
                <ns0:bCs/>
                <ns0:sz ns0:val="22"/>
                <ns0:szCs ns0:val="22"/>
                <ns0:highlight ns0:val="none"/>
                <ns0:lang ns0:val="en-US" ns0:eastAsia="zh-CN"/>
              </ns0:rPr>
            </ns0:pPr>
            <ns0:r>
              <ns0:rPr>
                <ns0:rFonts ns0:hint="eastAsia"/>
                <ns0:b ns0:val="0"/>
                <ns0:bCs/>
                <ns0:sz ns0:val="22"/>
                <ns0:szCs ns0:val="22"/>
                <ns0:highlight ns0:val="none"/>
              </ns0:rPr>
              <ns0:t>{{设备名称}}-电机</ns0:t>
            </ns0:r>
            <ns0:r>
              <ns0:rPr>
                <ns0:rFonts ns0:hint="eastAsia" ns0:eastAsia="宋体"/>
                <ns0:b ns0:val="0"/>
                <ns0:bCs/>
                <ns0:sz ns0:val="22"/>
                <ns0:szCs ns0:val="22"/>
                <ns0:highlight ns0:val="none"/>
                <ns0:lang ns0:val="en-US" ns0:eastAsia="zh-CN"/>
              </ns0:rPr>
              <ns0:t/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3E9459B5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设备位号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473DFF34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hint="eastAsia"/>
                <ns0:b ns0:val="0"/>
                <ns0:bCs/>
                <ns0:sz ns0:val="22"/>
                <ns0:szCs ns0:val="22"/>
                <ns0:highlight ns0:val="none"/>
              </ns0:rPr>
              <ns0:t>{{设备位号}}</ns0:t>
            </ns0:r>
          </ns0:p>
        </ns0:tc>
      </ns0:tr>
      <ns0:tr w14:paraId="73FA2F3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6D1E363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施工图号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41DA8D90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hint="eastAsia"/>
                <ns0:b ns0:val="0"/>
                <ns0:bCs/>
                <ns0:sz ns0:val="22"/>
                <ns0:szCs ns0:val="22"/>
                <ns0:highlight ns0:val="none"/>
              </ns0:rPr>
              <ns0:t>{{施工图号}}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5E1B65C3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>检查日期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55AB125F">
            <ns0:pPr>
              <ns0:keepNext ns0:val="0"/>
              <ns0:keepLines ns0:val="0"/>
              <ns0:pageBreakBefore ns0:val="0"/>
              <ns0:widowControl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after="0" ns0:line="360" ns0:lineRule="exact"/>
              <ns0:jc ns0:val="center"/>
              <ns0:textAlignment ns0:val="auto"/>
              <ns0:rPr>
                <ns0:b ns0:val="0"/>
                <ns0:bCs/>
                <ns0:sz ns0:val="22"/>
                <ns0:szCs ns0:val="22"/>
                <ns0:highlight ns0:val="none"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0"/>
                <ns0:szCs ns0:val="22"/>
                <ns0:highlight ns0:val="none"/>
              </ns0:rPr>
              <ns0:t xml:space="preserve">      年    月    日</ns0:t>
            </ns0:r>
          </ns0:p>
        </ns0:tc>
      </ns0:tr>
      <ns0:tr w14:paraId="7642C55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  <ns0:shd ns0:val="clear" ns0:color="auto" ns0:fill="FFFFFF" ns0:themeFill="background1"/>
          </ns0:tcPr>
          <ns0:p w14:paraId="7C3CEA4B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序号</ns0:t>
            </ns0:r>
          </ns0:p>
        </ns0:tc>
        <ns0:tc>
          <ns0:tcPr>
            <ns0:tcW ns0:w="2257" ns0:type="dxa"/>
            <ns0:shd ns0:val="clear" ns0:color="auto" ns0:fill="FFFFFF" ns0:themeFill="background1"/>
          </ns0:tcPr>
          <ns0:p w14:paraId="5EE902BB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检查项目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5C5C9DD4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检查结果</ns0:t>
            </ns0:r>
          </ns0:p>
        </ns0:tc>
        <ns0:tc>
          <ns0:tcPr>
            <ns0:tcW ns0:w="2256" ns0:type="dxa"/>
            <ns0:shd ns0:val="clear" ns0:color="auto" ns0:fill="FFFFFF" ns0:themeFill="background1"/>
          </ns0:tcPr>
          <ns0:p w14:paraId="3C8134DC">
            <ns0:pPr>
              <ns0:spacing ns0:before="40" ns0:after="40" ns0:line="360" ns0:lineRule="exact"/>
              <ns0:jc ns0:val="center"/>
              <ns0:rPr>
                <ns0:b ns0:val="0"/>
                <ns0:bCs/>
              </ns0:rPr>
            </ns0:pPr>
            <ns0:r>
              <ns0:rPr>
                <ns0:rFonts ns0:ascii="宋体" ns0:hAnsi="宋体" ns0:eastAsia="宋体"/>
                <ns0:b ns0:val="0"/>
                <ns0:bCs/>
                <ns0:sz ns0:val="21"/>
              </ns0:rPr>
              <ns0:t>备注</ns0:t>
            </ns0:r>
          </ns0:p>
        </ns0:tc>
      </ns0:tr>
      <ns0:tr w14:paraId="141FD009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395DECE6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1</ns0:t>
            </ns0:r>
          </ns0:p>
        </ns0:tc>
        <ns0:tc>
          <ns0:tcPr>
            <ns0:tcW ns0:w="2257" ns0:type="dxa"/>
          </ns0:tcPr>
          <ns0:p w14:paraId="049743CE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垫铁材质、规格符合设计要求</ns0:t>
            </ns0:r>
          </ns0:p>
        </ns0:tc>
        <ns0:tc>
          <ns0:tcPr>
            <ns0:tcW ns0:w="2256" ns0:type="dxa"/>
          </ns0:tcPr>
          <ns0:p w14:paraId="25C95BD4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1FC3D04C">
            <ns0:pPr>
              <ns0:spacing ns0:before="40" ns0:after="40" ns0:line="360" ns0:lineRule="exact"/>
              <ns0:jc ns0:val="center"/>
            </ns0:pPr>
          </ns0:p>
        </ns0:tc>
      </ns0:tr>
      <ns0:tr w14:paraId="07E9027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474C85F3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2</ns0:t>
            </ns0:r>
          </ns0:p>
        </ns0:tc>
        <ns0:tc>
          <ns0:tcPr>
            <ns0:tcW ns0:w="2257" ns0:type="dxa"/>
          </ns0:tcPr>
          <ns0:p w14:paraId="6039F3CD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垫铁布置位置、数量符合规范规定</ns0:t>
            </ns0:r>
          </ns0:p>
        </ns0:tc>
        <ns0:tc>
          <ns0:tcPr>
            <ns0:tcW ns0:w="2256" ns0:type="dxa"/>
          </ns0:tcPr>
          <ns0:p w14:paraId="3369B9AE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7A7F8340">
            <ns0:pPr>
              <ns0:spacing ns0:before="40" ns0:after="40" ns0:line="360" ns0:lineRule="exact"/>
              <ns0:jc ns0:val="center"/>
            </ns0:pPr>
          </ns0:p>
        </ns0:tc>
      </ns0:tr>
      <ns0:tr w14:paraId="62C89433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2A5BDBEC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3</ns0:t>
            </ns0:r>
          </ns0:p>
        </ns0:tc>
        <ns0:tc>
          <ns0:tcPr>
            <ns0:tcW ns0:w="2257" ns0:type="dxa"/>
          </ns0:tcPr>
          <ns0:p w14:paraId="6C6260F0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每组垫铁不超过5块，叠放整齐</ns0:t>
            </ns0:r>
          </ns0:p>
        </ns0:tc>
        <ns0:tc>
          <ns0:tcPr>
            <ns0:tcW ns0:w="2256" ns0:type="dxa"/>
          </ns0:tcPr>
          <ns0:p w14:paraId="27838488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0DA643F6">
            <ns0:pPr>
              <ns0:spacing ns0:before="40" ns0:after="40" ns0:line="360" ns0:lineRule="exact"/>
              <ns0:jc ns0:val="center"/>
            </ns0:pPr>
          </ns0:p>
        </ns0:tc>
      </ns0:tr>
      <ns0:tr w14:paraId="4CC835AB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20808005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4</ns0:t>
            </ns0:r>
          </ns0:p>
        </ns0:tc>
        <ns0:tc>
          <ns0:tcPr>
            <ns0:tcW ns0:w="2257" ns0:type="dxa"/>
          </ns0:tcPr>
          <ns0:p w14:paraId="1FEC3CD6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垫铁与基础接触面积不小于70%</ns0:t>
            </ns0:r>
          </ns0:p>
        </ns0:tc>
        <ns0:tc>
          <ns0:tcPr>
            <ns0:tcW ns0:w="2256" ns0:type="dxa"/>
          </ns0:tcPr>
          <ns0:p w14:paraId="3EB98780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330D332D">
            <ns0:pPr>
              <ns0:spacing ns0:before="40" ns0:after="40" ns0:line="360" ns0:lineRule="exact"/>
              <ns0:jc ns0:val="center"/>
            </ns0:pPr>
          </ns0:p>
        </ns0:tc>
      </ns0:tr>
      <ns0:tr w14:paraId="6190015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1CAEF5C8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5</ns0:t>
            </ns0:r>
          </ns0:p>
        </ns0:tc>
        <ns0:tc>
          <ns0:tcPr>
            <ns0:tcW ns0:w="2257" ns0:type="dxa"/>
          </ns0:tcPr>
          <ns0:p w14:paraId="3FC55B8F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设备找平找正偏差在允许范围内</ns0:t>
            </ns0:r>
          </ns0:p>
        </ns0:tc>
        <ns0:tc>
          <ns0:tcPr>
            <ns0:tcW ns0:w="2256" ns0:type="dxa"/>
          </ns0:tcPr>
          <ns0:p w14:paraId="37819576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1E591E9E">
            <ns0:pPr>
              <ns0:spacing ns0:before="40" ns0:after="40" ns0:line="360" ns0:lineRule="exact"/>
              <ns0:jc ns0:val="center"/>
            </ns0:pPr>
          </ns0:p>
        </ns0:tc>
      </ns0:tr>
      <ns0:tr w14:paraId="64648286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47E23597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6</ns0:t>
            </ns0:r>
          </ns0:p>
        </ns0:tc>
        <ns0:tc>
          <ns0:tcPr>
            <ns0:tcW ns0:w="2257" ns0:type="dxa"/>
          </ns0:tcPr>
          <ns0:p w14:paraId="149344AF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垫铁露出设备底座边缘10</ns0:t>
            </ns0:r>
            <ns0:r>
              <ns0:rPr>
                <ns0:rFonts ns0:hint="eastAsia" ns0:ascii="宋体" ns0:hAnsi="宋体" ns0:eastAsia="宋体"/>
                <ns0:b ns0:val="0"/>
                <ns0:sz ns0:val="21"/>
                <ns0:lang ns0:val="en-US" ns0:eastAsia="zh-CN"/>
              </ns0:rPr>
              <ns0:t>-</ns0:t>
            </ns0:r>
            <ns0:r>
              <ns0:rPr>
                <ns0:rFonts ns0:ascii="宋体" ns0:hAnsi="宋体" ns0:eastAsia="宋体"/>
                <ns0:b ns0:val="0"/>
                <ns0:sz ns0:val="21"/>
              </ns0:rPr>
              <ns0:t>30mm</ns0:t>
            </ns0:r>
          </ns0:p>
        </ns0:tc>
        <ns0:tc>
          <ns0:tcPr>
            <ns0:tcW ns0:w="2256" ns0:type="dxa"/>
          </ns0:tcPr>
          <ns0:p w14:paraId="22A2AC3C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08E0CD51">
            <ns0:pPr>
              <ns0:spacing ns0:before="40" ns0:after="40" ns0:line="360" ns0:lineRule="exact"/>
              <ns0:jc ns0:val="center"/>
            </ns0:pPr>
          </ns0:p>
        </ns0:tc>
      </ns0:tr>
      <ns0:tr w14:paraId="3EBED09E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24066C20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7</ns0:t>
            </ns0:r>
          </ns0:p>
        </ns0:tc>
        <ns0:tc>
          <ns0:tcPr>
            <ns0:tcW ns0:w="2257" ns0:type="dxa"/>
          </ns0:tcPr>
          <ns0:p w14:paraId="64103119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垫铁组端面平整，高低差符合要求</ns0:t>
            </ns0:r>
          </ns0:p>
        </ns0:tc>
        <ns0:tc>
          <ns0:tcPr>
            <ns0:tcW ns0:w="2256" ns0:type="dxa"/>
          </ns0:tcPr>
          <ns0:p w14:paraId="60B868F2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395FF54A">
            <ns0:pPr>
              <ns0:spacing ns0:before="40" ns0:after="40" ns0:line="360" ns0:lineRule="exact"/>
              <ns0:jc ns0:val="center"/>
            </ns0:pPr>
          </ns0:p>
        </ns0:tc>
      </ns0:tr>
      <ns0:tr w14:paraId="6B00A36A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gridAfter ns0:val="1"/>
          <ns0:wAfter ns0:w="2" ns0:type="dxa"/>
          <ns0:jc ns0:val="center"/>
        </ns0:trPr>
        <ns0:tc>
          <ns0:tcPr>
            <ns0:tcW ns0:w="2256" ns0:type="dxa"/>
          </ns0:tcPr>
          <ns0:p w14:paraId="6ADFA49A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8</ns0:t>
            </ns0:r>
          </ns0:p>
        </ns0:tc>
        <ns0:tc>
          <ns0:tcPr>
            <ns0:tcW ns0:w="2257" ns0:type="dxa"/>
          </ns0:tcPr>
          <ns0:p w14:paraId="56725E12">
            <ns0:pPr>
              <ns0:spacing ns0:before="40" ns0:after="40" ns0:line="360" ns0:lineRule="exact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设备底座与垫铁接触良好，无松动</ns0:t>
            </ns0:r>
          </ns0:p>
        </ns0:tc>
        <ns0:tc>
          <ns0:tcPr>
            <ns0:tcW ns0:w="2256" ns0:type="dxa"/>
          </ns0:tcPr>
          <ns0:p w14:paraId="55F0B91B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□合格 □不合格</ns0:t>
            </ns0:r>
          </ns0:p>
        </ns0:tc>
        <ns0:tc>
          <ns0:tcPr>
            <ns0:tcW ns0:w="2256" ns0:type="dxa"/>
          </ns0:tcPr>
          <ns0:p w14:paraId="026E2EB1">
            <ns0:pPr>
              <ns0:spacing ns0:before="40" ns0:after="40" ns0:line="360" ns0:lineRule="exact"/>
              <ns0:jc ns0:val="center"/>
            </ns0:pPr>
          </ns0:p>
        </ns0:tc>
      </ns0:tr>
      <ns0:tr w14:paraId="4507AC32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9027" ns0:type="dxa"/>
            <ns0:gridSpan ns0:val="5"/>
          </ns0:tcPr>
          <ns0:p w14:paraId="408A07DC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4"/>
              </ns0:rPr>
              <ns0:t>检查结果：</ns0:t>
            </ns0:r>
            <ns0:r>
              <ns0:rPr>
                <ns0:rFonts ns0:hint="eastAsia" ns0:ascii="宋体" ns0:hAnsi="宋体" ns0:eastAsia="宋体"/>
                <ns0:b/>
                <ns0:sz ns0:val="24"/>
                <ns0:lang ns0:eastAsia="zh-CN"/>
              </ns0:rPr>
              <ns0:t>□</ns0:t>
            </ns0:r>
            <ns0:r>
              <ns0:rPr>
                <ns0:rFonts ns0:ascii="宋体" ns0:hAnsi="宋体" ns0:eastAsia="宋体"/>
                <ns0:b/>
                <ns0:sz ns0:val="24"/>
              </ns0:rPr>
              <ns0:t>合格    □不合格</ns0:t>
            </ns0:r>
          </ns0:p>
        </ns0:tc>
      </ns0:tr>
      <ns0:tr w14:paraId="0B9ACF1F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513" ns0:type="dxa"/>
            <ns0:gridSpan ns0:val="2"/>
            <ns0:vAlign ns0:val="top"/>
          </ns0:tcPr>
          <ns0:p w14:paraId="669270F0">
            <ns0:pPr>
              <ns0:spacing ns0:before="40" ns0:after="40" ns0:line="360" ns0:lineRule="exact"/>
              <ns0:jc ns0:val="center"/>
              <ns0:rPr>
                <ns0:rFonts ns0:ascii="宋体" ns0:hAnsi="宋体" ns0:eastAsia="宋体"/>
                <ns0:b/>
                <ns0:sz ns0:val="21"/>
              </ns0:rPr>
            </ns0:pP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建设</ns0:t>
            </ns0:r>
            <ns0:r>
              <ns0:rPr>
                <ns0:rFonts ns0:ascii="宋体" ns0:hAnsi="宋体" ns0:eastAsia="宋体"/>
                <ns0:b/>
                <ns0:sz ns0:val="21"/>
              </ns0:rPr>
              <ns0:t>单位</ns0:t>
            </ns0:r>
          </ns0:p>
          <ns0:p w14:paraId="00CA9C96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1"/>
              </ns0:rPr>
              <ns0:t>检查</ns0:t>
            </ns0: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结果确认</ns0:t>
            </ns0:r>
          </ns0:p>
        </ns0:tc>
        <ns0:tc>
          <ns0:tcPr>
            <ns0:tcW ns0:w="4514" ns0:type="dxa"/>
            <ns0:gridSpan ns0:val="3"/>
            <ns0:vAlign ns0:val="top"/>
          </ns0:tcPr>
          <ns0:p w14:paraId="17B67AD5">
            <ns0:pPr>
              <ns0:spacing ns0:before="40" ns0:after="40" ns0:line="360" ns0:lineRule="exact"/>
              <ns0:jc ns0:val="left"/>
              <ns0:rPr>
                <ns0:rFonts ns0:ascii="宋体" ns0:hAnsi="宋体" ns0:eastAsia="宋体"/>
                <ns0:b ns0:val="0"/>
                <ns0:sz ns0:val="21"/>
              </ns0:rPr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专业技术负责人：                  </ns0:t>
            </ns0:r>
          </ns0:p>
          <ns0:p w14:paraId="2B60D7B5">
            <ns0:pPr>
              <ns0:spacing ns0:before="40" ns0:after="40" ns0:line="360" ns0:lineRule="exact"/>
              <ns0:ind ns0:firstLine="2520" ns0:firstLineChars="1200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  年    月    日</ns0:t>
            </ns0:r>
          </ns0:p>
        </ns0:tc>
      </ns0:tr>
      <ns0:tr w14:paraId="2F656BC4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513" ns0:type="dxa"/>
            <ns0:gridSpan ns0:val="2"/>
            <ns0:vAlign ns0:val="top"/>
          </ns0:tcPr>
          <ns0:p w14:paraId="1B8AE471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1"/>
              </ns0:rPr>
              <ns0:t>安装单位</ns0:t>
            </ns0:r>
            <ns0:r>
              <ns0:rPr>
                <ns0:rFonts ns0:ascii="宋体" ns0:hAnsi="宋体" ns0:eastAsia="宋体"/>
                <ns0:b/>
                <ns0:sz ns0:val="21"/>
              </ns0:rPr>
              <ns0:br ns0:type="textWrapping"/>
            </ns0:r>
            <ns0:r>
              <ns0:rPr>
                <ns0:rFonts ns0:ascii="宋体" ns0:hAnsi="宋体" ns0:eastAsia="宋体"/>
                <ns0:b/>
                <ns0:sz ns0:val="21"/>
              </ns0:rPr>
              <ns0:t>检查结果</ns0:t>
            </ns0: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确认</ns0:t>
            </ns0:r>
          </ns0:p>
        </ns0:tc>
        <ns0:tc>
          <ns0:tcPr>
            <ns0:tcW ns0:w="4514" ns0:type="dxa"/>
            <ns0:gridSpan ns0:val="3"/>
            <ns0:vAlign ns0:val="top"/>
          </ns0:tcPr>
          <ns0:p w14:paraId="7BF90B91">
            <ns0:pPr>
              <ns0:spacing ns0:before="40" ns0:after="40" ns0:line="360" ns0:lineRule="exact"/>
              <ns0:jc ns0:val="left"/>
              <ns0:rPr>
                <ns0:rFonts ns0:ascii="宋体" ns0:hAnsi="宋体" ns0:eastAsia="宋体"/>
                <ns0:b ns0:val="0"/>
                <ns0:sz ns0:val="21"/>
              </ns0:rPr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专业工长(施工员)：    </ns0:t>
            </ns0:r>
          </ns0:p>
          <ns0:p w14:paraId="0B3BC1AC">
            <ns0:pPr>
              <ns0:spacing ns0:before="40" ns0:after="40" ns0:line="360" ns0:lineRule="exact"/>
              <ns0:ind ns0:firstLine="1050" ns0:firstLineChars="500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 xml:space="preserve">                年    月    日</ns0:t>
            </ns0:r>
          </ns0:p>
        </ns0:tc>
      </ns0:tr>
      <ns0:tr w14:paraId="2AB97AD8">
        <ns0:tblPrEx>
          <ns0:tblBorders>
            <ns0:top ns0:val="single" ns0:color="000000" ns0:sz="4" ns0:space="0"/>
            <ns0:left ns0:val="single" ns0:color="000000" ns0:sz="4" ns0:space="0"/>
            <ns0:bottom ns0:val="single" ns0:color="000000" ns0:sz="4" ns0:space="0"/>
            <ns0:right ns0:val="single" ns0:color="000000" ns0:sz="4" ns0:space="0"/>
            <ns0:insideH ns0:val="single" ns0:color="000000" ns0:sz="4" ns0:space="0"/>
            <ns0:insideV ns0:val="single" ns0:color="000000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513" ns0:type="dxa"/>
            <ns0:gridSpan ns0:val="2"/>
            <ns0:vAlign ns0:val="top"/>
          </ns0:tcPr>
          <ns0:p w14:paraId="4052B7B6">
            <ns0:pPr>
              <ns0:spacing ns0:before="40" ns0:after="40" ns0:line="360" ns0:lineRule="exact"/>
              <ns0:jc ns0:val="center"/>
              <ns0:rPr>
                <ns0:rFonts ns0:ascii="宋体" ns0:hAnsi="宋体" ns0:eastAsia="宋体"/>
                <ns0:b/>
                <ns0:sz ns0:val="21"/>
              </ns0:rPr>
            </ns0:pPr>
            <ns0:r>
              <ns0:rPr>
                <ns0:rFonts ns0:ascii="宋体" ns0:hAnsi="宋体" ns0:eastAsia="宋体"/>
                <ns0:b/>
                <ns0:sz ns0:val="21"/>
              </ns0:rPr>
              <ns0:t>监理单位</ns0:t>
            </ns0:r>
          </ns0:p>
          <ns0:p w14:paraId="3514757D">
            <ns0:pPr>
              <ns0:spacing ns0:before="40" ns0:after="40" ns0:line="360" ns0:lineRule="exact"/>
              <ns0:jc ns0:val="center"/>
            </ns0:pPr>
            <ns0:r>
              <ns0:rPr>
                <ns0:rFonts ns0:ascii="宋体" ns0:hAnsi="宋体" ns0:eastAsia="宋体"/>
                <ns0:b/>
                <ns0:sz ns0:val="21"/>
              </ns0:rPr>
              <ns0:t>检查</ns0:t>
            </ns0:r>
            <ns0:r>
              <ns0:rPr>
                <ns0:rFonts ns0:hint="eastAsia" ns0:ascii="宋体" ns0:hAnsi="宋体" ns0:eastAsia="宋体"/>
                <ns0:b/>
                <ns0:sz ns0:val="21"/>
                <ns0:lang ns0:val="en-US" ns0:eastAsia="zh-CN"/>
              </ns0:rPr>
              <ns0:t>结果确认</ns0:t>
            </ns0:r>
          </ns0:p>
        </ns0:tc>
        <ns0:tc>
          <ns0:tcPr>
            <ns0:tcW ns0:w="4514" ns0:type="dxa"/>
            <ns0:gridSpan ns0:val="3"/>
            <ns0:vAlign ns0:val="top"/>
          </ns0:tcPr>
          <ns0:p w14:paraId="632EF7C2">
            <ns0:pPr>
              <ns0:spacing ns0:before="40" ns0:after="40" ns0:line="360" ns0:lineRule="exact"/>
              <ns0:ind ns0:left="2730" ns0:leftChars="0" ns0:hanging="2730" ns0:hangingChars="1300"/>
              <ns0:jc ns0:val="left"/>
            </ns0:pPr>
            <ns0:r>
              <ns0:rPr>
                <ns0:rFonts ns0:ascii="宋体" ns0:hAnsi="宋体" ns0:eastAsia="宋体"/>
                <ns0:b ns0:val="0"/>
                <ns0:sz ns0:val="21"/>
              </ns0:rPr>
              <ns0:t>专业监理工程师(专业技术负责人)：                    年    月    日</ns0:t>
            </ns0:r>
          </ns0:p>
        </ns0:tc>
      </ns0:tr>
    </ns0:tbl>
    <ns0:sectPr>
      <ns0:pgSz ns0:w="11906" ns0:h="16838"/>
      <ns0:pgMar ns0:top="1440" ns0:right="1440" ns0:bottom="1440" ns0:left="1440" ns0:header="720" ns0:footer="720" ns0:gutter="0"/>
      <ns0:pgBorders>
        <ns0:top ns0:val="none" ns0:sz="0" ns0:space="0"/>
        <ns0:left ns0:val="none" ns0:sz="0" ns0:space="0"/>
        <ns0:bottom ns0:val="none" ns0:sz="0" ns0:space="0"/>
        <ns0:right ns0:val="none" ns0:sz="0" ns0:space="0"/>
      </ns0:pgBorders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2E3955"/>
    <w:rsid w:val="1F0B7BF4"/>
    <w:rsid w:val="29542197"/>
    <w:rsid w:val="2DC45B3D"/>
    <w:rsid w:val="31723B02"/>
    <w:rsid w:val="345B6D18"/>
    <w:rsid w:val="35431A3E"/>
    <w:rsid w:val="3FC25C55"/>
    <w:rsid w:val="4B3078CF"/>
    <w:rsid w:val="5EDC2437"/>
    <w:rsid w:val="620076EF"/>
    <w:rsid w:val="6727621A"/>
    <w:rsid w:val="6E1E52C6"/>
    <w:rsid w:val="73B01975"/>
    <w:rsid w:val="79C913B2"/>
    <w:rsid w:val="7D22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426</Characters>
  <Lines>0</Lines>
  <Paragraphs>0</Paragraphs>
  <TotalTime>0</TotalTime>
  <ScaleCrop>false</ScaleCrop>
  <LinksUpToDate>false</LinksUpToDate>
  <CharactersWithSpaces>536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cp:lastPrinted>2026-10-15T12:39:09Z</cp:lastPrinted>
  <dcterms:modified xsi:type="dcterms:W3CDTF">2026-10-15T12:39:28Z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7B05BFA72A9C45D6A2636ADE46038B25_13</vt:lpwstr>
  </property>
</Properties>
</file>