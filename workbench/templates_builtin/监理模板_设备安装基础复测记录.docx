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D6ABA1">
      <w:pPr>
        <w:widowControl w:val="0"/>
        <w:spacing w:after="0" w:line="240" w:lineRule="auto"/>
        <w:jc w:val="center"/>
        <w:rPr>
          <w:rFonts w:hint="eastAsia" w:ascii="Calibri" w:hAnsi="Calibri" w:eastAsia="宋体" w:cs="Times New Roman"/>
          <w:kern w:val="2"/>
          <w:sz w:val="36"/>
          <w:szCs w:val="36"/>
          <w:lang w:eastAsia="zh-CN"/>
        </w:rPr>
      </w:pPr>
      <w:r>
        <w:rPr>
          <w:rFonts w:hint="eastAsia" w:ascii="Calibri" w:hAnsi="Calibri" w:eastAsia="宋体" w:cs="Times New Roman"/>
          <w:kern w:val="2"/>
          <w:sz w:val="36"/>
          <w:szCs w:val="36"/>
          <w:lang w:eastAsia="zh-CN"/>
        </w:rPr>
        <w:t>设备安装基础复测记录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481"/>
        <w:gridCol w:w="1447"/>
        <w:gridCol w:w="962"/>
        <w:gridCol w:w="1"/>
        <w:gridCol w:w="965"/>
        <w:gridCol w:w="1443"/>
        <w:gridCol w:w="485"/>
        <w:gridCol w:w="1924"/>
        <w:gridCol w:w="2"/>
        <w:gridCol w:w="2"/>
      </w:tblGrid>
      <w:tr w14:paraId="404E5A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" w:type="dxa"/>
          <w:cantSplit/>
          <w:jc w:val="center"/>
        </w:trPr>
        <w:tc>
          <w:tcPr>
            <w:tcW w:w="24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5F0CCD6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单位(子单位)工程名称</w:t>
            </w:r>
          </w:p>
        </w:tc>
        <w:tc>
          <w:tcPr>
            <w:tcW w:w="24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89E0158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{{单位工程}}</w:t>
            </w:r>
          </w:p>
        </w:tc>
        <w:tc>
          <w:tcPr>
            <w:tcW w:w="240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776F9CC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分部(子分部)工程名称</w:t>
            </w:r>
          </w:p>
        </w:tc>
        <w:tc>
          <w:tcPr>
            <w:tcW w:w="24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9FCFB38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  <w:lang w:val="en-US" w:eastAsia="zh-CN"/>
              </w:rPr>
              <w:t>{{分部工程}}</w:t>
            </w: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/>
            </w:r>
          </w:p>
        </w:tc>
      </w:tr>
      <w:tr w14:paraId="3C491C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" w:type="dxa"/>
          <w:cantSplit/>
          <w:jc w:val="center"/>
        </w:trPr>
        <w:tc>
          <w:tcPr>
            <w:tcW w:w="24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449F552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设备名称</w:t>
            </w:r>
          </w:p>
        </w:tc>
        <w:tc>
          <w:tcPr>
            <w:tcW w:w="24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FE22FA5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  <w:t>{{设备名称}}</w:t>
            </w:r>
          </w:p>
        </w:tc>
        <w:tc>
          <w:tcPr>
            <w:tcW w:w="240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A3F32E4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设备位号</w:t>
            </w:r>
          </w:p>
        </w:tc>
        <w:tc>
          <w:tcPr>
            <w:tcW w:w="24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E386960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  <w:t>{{设备位号}}</w:t>
            </w:r>
          </w:p>
        </w:tc>
      </w:tr>
      <w:tr w14:paraId="57E337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" w:type="dxa"/>
          <w:cantSplit/>
          <w:jc w:val="center"/>
        </w:trPr>
        <w:tc>
          <w:tcPr>
            <w:tcW w:w="24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8F44CF5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施工单位</w:t>
            </w:r>
          </w:p>
        </w:tc>
        <w:tc>
          <w:tcPr>
            <w:tcW w:w="24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73F84D4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{{施工单位}}</w:t>
            </w:r>
          </w:p>
        </w:tc>
        <w:tc>
          <w:tcPr>
            <w:tcW w:w="240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3B84120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复测日期</w:t>
            </w:r>
          </w:p>
        </w:tc>
        <w:tc>
          <w:tcPr>
            <w:tcW w:w="24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33C49F0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 xml:space="preserve">      年     月     日</w:t>
            </w:r>
          </w:p>
        </w:tc>
      </w:tr>
      <w:tr w14:paraId="258B42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" w:type="dxa"/>
          <w:cantSplit/>
          <w:trHeight w:val="380" w:hRule="atLeast"/>
          <w:jc w:val="center"/>
        </w:trPr>
        <w:tc>
          <w:tcPr>
            <w:tcW w:w="24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19D1B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jc w:val="center"/>
              <w:textAlignment w:val="auto"/>
              <w:rPr>
                <w:rFonts w:hint="eastAsia" w:ascii="Times New Roman" w:hAnsi="Times New Roman" w:eastAsia="宋体" w:cs="Times New Roman"/>
                <w:sz w:val="22"/>
                <w:szCs w:val="21"/>
                <w:lang w:val="en-US" w:eastAsia="en-US" w:bidi="ar-SA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标准名称及编号</w:t>
            </w:r>
          </w:p>
        </w:tc>
        <w:tc>
          <w:tcPr>
            <w:tcW w:w="7227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62201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jc w:val="center"/>
              <w:textAlignment w:val="auto"/>
              <w:rPr>
                <w:rFonts w:hint="eastAsia" w:ascii="Times New Roman" w:hAnsi="Times New Roman" w:eastAsia="宋体" w:cs="Times New Roman"/>
                <w:sz w:val="22"/>
                <w:szCs w:val="21"/>
                <w:lang w:val="en-US" w:eastAsia="en-US" w:bidi="ar-SA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{{标准编号}}</w:t>
            </w:r>
          </w:p>
        </w:tc>
      </w:tr>
      <w:tr w14:paraId="660219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B4AA432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序号</w:t>
            </w:r>
          </w:p>
        </w:tc>
        <w:tc>
          <w:tcPr>
            <w:tcW w:w="19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F8084E9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检查项目</w:t>
            </w:r>
          </w:p>
        </w:tc>
        <w:tc>
          <w:tcPr>
            <w:tcW w:w="192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7CD2603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允许偏差（mm）</w:t>
            </w:r>
          </w:p>
        </w:tc>
        <w:tc>
          <w:tcPr>
            <w:tcW w:w="19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249DE9A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实测偏差（mm）</w:t>
            </w:r>
          </w:p>
        </w:tc>
        <w:tc>
          <w:tcPr>
            <w:tcW w:w="192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B98EEF2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检查结果</w:t>
            </w:r>
          </w:p>
        </w:tc>
      </w:tr>
      <w:tr w14:paraId="4B93C4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9CE313C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19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56622B6">
            <w:pPr>
              <w:spacing w:before="0" w:after="0" w:line="240" w:lineRule="auto"/>
              <w:ind w:firstLine="0" w:firstLineChars="0"/>
              <w:jc w:val="left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基础纵、横向中心线位置</w:t>
            </w:r>
          </w:p>
        </w:tc>
        <w:tc>
          <w:tcPr>
            <w:tcW w:w="192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ACED5EB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±20</w:t>
            </w:r>
          </w:p>
        </w:tc>
        <w:tc>
          <w:tcPr>
            <w:tcW w:w="19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06B530B">
            <w:pPr>
              <w:spacing w:before="0" w:after="0" w:line="240" w:lineRule="auto"/>
              <w:ind w:firstLine="0" w:firstLineChars="0"/>
              <w:jc w:val="left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</w:p>
        </w:tc>
        <w:tc>
          <w:tcPr>
            <w:tcW w:w="192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E3266F">
            <w:pPr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</w:p>
        </w:tc>
      </w:tr>
      <w:tr w14:paraId="2AC5E2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C1B4E3F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19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841C218">
            <w:pPr>
              <w:spacing w:before="0" w:after="0" w:line="240" w:lineRule="auto"/>
              <w:ind w:firstLine="0" w:firstLineChars="0"/>
              <w:jc w:val="left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基础上平面标高</w:t>
            </w:r>
          </w:p>
        </w:tc>
        <w:tc>
          <w:tcPr>
            <w:tcW w:w="192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DC25520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0</w:t>
            </w: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  <w:lang w:val="en-US" w:eastAsia="zh-CN"/>
              </w:rPr>
              <w:t>-</w:t>
            </w: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20</w:t>
            </w:r>
          </w:p>
        </w:tc>
        <w:tc>
          <w:tcPr>
            <w:tcW w:w="19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B55D251">
            <w:pPr>
              <w:spacing w:before="0" w:after="0" w:line="240" w:lineRule="auto"/>
              <w:ind w:firstLine="0" w:firstLineChars="0"/>
              <w:jc w:val="left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</w:p>
        </w:tc>
        <w:tc>
          <w:tcPr>
            <w:tcW w:w="192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96D7DB">
            <w:pPr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</w:p>
        </w:tc>
      </w:tr>
      <w:tr w14:paraId="5BB210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02F832C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19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E1CFF7D">
            <w:pPr>
              <w:spacing w:before="0" w:after="0" w:line="240" w:lineRule="auto"/>
              <w:ind w:firstLine="0" w:firstLineChars="0"/>
              <w:jc w:val="left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基础上平面外形尺寸</w:t>
            </w:r>
          </w:p>
        </w:tc>
        <w:tc>
          <w:tcPr>
            <w:tcW w:w="192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C61DC91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±20</w:t>
            </w:r>
          </w:p>
        </w:tc>
        <w:tc>
          <w:tcPr>
            <w:tcW w:w="19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83C4013">
            <w:pPr>
              <w:spacing w:before="0" w:after="0" w:line="240" w:lineRule="auto"/>
              <w:ind w:firstLine="0" w:firstLineChars="0"/>
              <w:jc w:val="left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</w:p>
        </w:tc>
        <w:tc>
          <w:tcPr>
            <w:tcW w:w="192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C26B44">
            <w:pPr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</w:p>
        </w:tc>
      </w:tr>
      <w:tr w14:paraId="445F7B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B7237C1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4</w:t>
            </w:r>
          </w:p>
        </w:tc>
        <w:tc>
          <w:tcPr>
            <w:tcW w:w="19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242C6E0">
            <w:pPr>
              <w:spacing w:before="0" w:after="0" w:line="240" w:lineRule="auto"/>
              <w:ind w:firstLine="0" w:firstLineChars="0"/>
              <w:jc w:val="left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基础平面水平度</w:t>
            </w:r>
          </w:p>
        </w:tc>
        <w:tc>
          <w:tcPr>
            <w:tcW w:w="192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57E9AF2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见备注</w:t>
            </w:r>
          </w:p>
        </w:tc>
        <w:tc>
          <w:tcPr>
            <w:tcW w:w="19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8132116">
            <w:pPr>
              <w:spacing w:before="0" w:after="0" w:line="240" w:lineRule="auto"/>
              <w:ind w:firstLine="0" w:firstLineChars="0"/>
              <w:jc w:val="left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</w:p>
        </w:tc>
        <w:tc>
          <w:tcPr>
            <w:tcW w:w="192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13FF5B">
            <w:pPr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</w:p>
        </w:tc>
      </w:tr>
      <w:tr w14:paraId="39FEA9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2A6B52E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5</w:t>
            </w:r>
          </w:p>
        </w:tc>
        <w:tc>
          <w:tcPr>
            <w:tcW w:w="19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35D7098">
            <w:pPr>
              <w:spacing w:before="0" w:after="0" w:line="240" w:lineRule="auto"/>
              <w:ind w:firstLine="0" w:firstLineChars="0"/>
              <w:jc w:val="left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地脚螺栓孔中心位置</w:t>
            </w:r>
          </w:p>
        </w:tc>
        <w:tc>
          <w:tcPr>
            <w:tcW w:w="192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C2C0B5D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±10</w:t>
            </w:r>
          </w:p>
        </w:tc>
        <w:tc>
          <w:tcPr>
            <w:tcW w:w="19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B60E65A">
            <w:pPr>
              <w:spacing w:before="0" w:after="0" w:line="240" w:lineRule="auto"/>
              <w:ind w:firstLine="0" w:firstLineChars="0"/>
              <w:jc w:val="left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</w:p>
        </w:tc>
        <w:tc>
          <w:tcPr>
            <w:tcW w:w="192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D21390">
            <w:pPr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</w:p>
        </w:tc>
      </w:tr>
      <w:tr w14:paraId="1D108C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91EF9FC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6</w:t>
            </w:r>
          </w:p>
        </w:tc>
        <w:tc>
          <w:tcPr>
            <w:tcW w:w="19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8B15301">
            <w:pPr>
              <w:spacing w:before="0" w:after="0" w:line="240" w:lineRule="auto"/>
              <w:ind w:firstLine="0" w:firstLineChars="0"/>
              <w:jc w:val="left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地脚螺栓孔深度</w:t>
            </w:r>
          </w:p>
        </w:tc>
        <w:tc>
          <w:tcPr>
            <w:tcW w:w="192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B979607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+20～0</w:t>
            </w:r>
          </w:p>
        </w:tc>
        <w:tc>
          <w:tcPr>
            <w:tcW w:w="19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A0AA5F3">
            <w:pPr>
              <w:spacing w:before="0" w:after="0" w:line="240" w:lineRule="auto"/>
              <w:ind w:firstLine="0" w:firstLineChars="0"/>
              <w:jc w:val="left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</w:p>
        </w:tc>
        <w:tc>
          <w:tcPr>
            <w:tcW w:w="192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0F8E31">
            <w:pPr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</w:p>
        </w:tc>
      </w:tr>
      <w:tr w14:paraId="2F3417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1A8D4EE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7</w:t>
            </w:r>
          </w:p>
        </w:tc>
        <w:tc>
          <w:tcPr>
            <w:tcW w:w="19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C3A2DBA">
            <w:pPr>
              <w:spacing w:before="0" w:after="0" w:line="240" w:lineRule="auto"/>
              <w:ind w:firstLine="0" w:firstLineChars="0"/>
              <w:jc w:val="left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地脚螺栓孔垂直度</w:t>
            </w:r>
          </w:p>
        </w:tc>
        <w:tc>
          <w:tcPr>
            <w:tcW w:w="192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2D96051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1/100</w:t>
            </w:r>
          </w:p>
        </w:tc>
        <w:tc>
          <w:tcPr>
            <w:tcW w:w="19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B81475E">
            <w:pPr>
              <w:spacing w:before="0" w:after="0" w:line="240" w:lineRule="auto"/>
              <w:ind w:firstLine="0" w:firstLineChars="0"/>
              <w:jc w:val="left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</w:p>
        </w:tc>
        <w:tc>
          <w:tcPr>
            <w:tcW w:w="192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9AA011">
            <w:pPr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</w:p>
        </w:tc>
      </w:tr>
      <w:tr w14:paraId="5848AD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EF0DF3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8</w:t>
            </w:r>
          </w:p>
        </w:tc>
        <w:tc>
          <w:tcPr>
            <w:tcW w:w="19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8F0C2AB">
            <w:pPr>
              <w:spacing w:before="0" w:after="0" w:line="240" w:lineRule="auto"/>
              <w:ind w:firstLine="0" w:firstLineChars="0"/>
              <w:jc w:val="left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预埋钢板（螺栓）中心线位置</w:t>
            </w:r>
          </w:p>
        </w:tc>
        <w:tc>
          <w:tcPr>
            <w:tcW w:w="192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64122D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±5</w:t>
            </w:r>
          </w:p>
        </w:tc>
        <w:tc>
          <w:tcPr>
            <w:tcW w:w="19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0DDCCF7">
            <w:pPr>
              <w:spacing w:before="0" w:after="0" w:line="240" w:lineRule="auto"/>
              <w:ind w:firstLine="0" w:firstLineChars="0"/>
              <w:jc w:val="left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</w:p>
        </w:tc>
        <w:tc>
          <w:tcPr>
            <w:tcW w:w="192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CC378E">
            <w:pPr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</w:p>
        </w:tc>
      </w:tr>
      <w:tr w14:paraId="79B967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63E31EB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9</w:t>
            </w:r>
          </w:p>
        </w:tc>
        <w:tc>
          <w:tcPr>
            <w:tcW w:w="19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7376645">
            <w:pPr>
              <w:spacing w:before="0" w:after="0" w:line="240" w:lineRule="auto"/>
              <w:ind w:firstLine="0" w:firstLineChars="0"/>
              <w:jc w:val="left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预埋钢板标高</w:t>
            </w:r>
          </w:p>
        </w:tc>
        <w:tc>
          <w:tcPr>
            <w:tcW w:w="192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677EE39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±5</w:t>
            </w:r>
          </w:p>
        </w:tc>
        <w:tc>
          <w:tcPr>
            <w:tcW w:w="19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5F785CC">
            <w:pPr>
              <w:spacing w:before="0" w:after="0" w:line="240" w:lineRule="auto"/>
              <w:ind w:firstLine="0" w:firstLineChars="0"/>
              <w:jc w:val="left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</w:p>
        </w:tc>
        <w:tc>
          <w:tcPr>
            <w:tcW w:w="192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6A710F">
            <w:pPr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</w:p>
        </w:tc>
      </w:tr>
      <w:tr w14:paraId="70505F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7E8E387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10</w:t>
            </w:r>
          </w:p>
        </w:tc>
        <w:tc>
          <w:tcPr>
            <w:tcW w:w="19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56BE4AA">
            <w:pPr>
              <w:spacing w:before="0" w:after="0" w:line="240" w:lineRule="auto"/>
              <w:ind w:firstLine="0" w:firstLineChars="0"/>
              <w:jc w:val="left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预埋钢板水平度</w:t>
            </w:r>
          </w:p>
        </w:tc>
        <w:tc>
          <w:tcPr>
            <w:tcW w:w="192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9F544E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1/1000</w:t>
            </w:r>
          </w:p>
        </w:tc>
        <w:tc>
          <w:tcPr>
            <w:tcW w:w="19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681CAEA">
            <w:pPr>
              <w:spacing w:before="0" w:after="0" w:line="240" w:lineRule="auto"/>
              <w:ind w:firstLine="0" w:firstLineChars="0"/>
              <w:jc w:val="left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</w:p>
        </w:tc>
        <w:tc>
          <w:tcPr>
            <w:tcW w:w="192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A838E7">
            <w:pPr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</w:p>
        </w:tc>
      </w:tr>
      <w:tr w14:paraId="106573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EF1B808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11</w:t>
            </w:r>
          </w:p>
        </w:tc>
        <w:tc>
          <w:tcPr>
            <w:tcW w:w="19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0609050">
            <w:pPr>
              <w:spacing w:before="0" w:after="0" w:line="240" w:lineRule="auto"/>
              <w:ind w:firstLine="0" w:firstLineChars="0"/>
              <w:jc w:val="left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基础表面质量（无蜂窝、麻面、裂缝、露筋）</w:t>
            </w:r>
          </w:p>
        </w:tc>
        <w:tc>
          <w:tcPr>
            <w:tcW w:w="192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4539AB4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观察</w:t>
            </w:r>
          </w:p>
        </w:tc>
        <w:tc>
          <w:tcPr>
            <w:tcW w:w="19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2C09E56">
            <w:pPr>
              <w:spacing w:before="0" w:after="0" w:line="240" w:lineRule="auto"/>
              <w:ind w:firstLine="0" w:firstLineChars="0"/>
              <w:jc w:val="left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</w:p>
        </w:tc>
        <w:tc>
          <w:tcPr>
            <w:tcW w:w="192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90D7B7">
            <w:pPr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</w:p>
        </w:tc>
      </w:tr>
      <w:tr w14:paraId="21F91D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A7F7CDC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</w:p>
        </w:tc>
        <w:tc>
          <w:tcPr>
            <w:tcW w:w="19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C07216E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</w:p>
        </w:tc>
        <w:tc>
          <w:tcPr>
            <w:tcW w:w="192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A43FE71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</w:p>
        </w:tc>
        <w:tc>
          <w:tcPr>
            <w:tcW w:w="19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801879C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</w:p>
        </w:tc>
        <w:tc>
          <w:tcPr>
            <w:tcW w:w="192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58EFF9E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</w:p>
        </w:tc>
      </w:tr>
      <w:tr w14:paraId="52D035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C64239B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</w:p>
        </w:tc>
        <w:tc>
          <w:tcPr>
            <w:tcW w:w="19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B4323A1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</w:p>
        </w:tc>
        <w:tc>
          <w:tcPr>
            <w:tcW w:w="192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3D426ED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</w:p>
        </w:tc>
        <w:tc>
          <w:tcPr>
            <w:tcW w:w="19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D8F9B10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</w:p>
        </w:tc>
        <w:tc>
          <w:tcPr>
            <w:tcW w:w="192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D60DFDE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</w:p>
        </w:tc>
      </w:tr>
      <w:tr w14:paraId="4E1A92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29C1DCD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</w:p>
        </w:tc>
        <w:tc>
          <w:tcPr>
            <w:tcW w:w="19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503C77C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</w:p>
        </w:tc>
        <w:tc>
          <w:tcPr>
            <w:tcW w:w="192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ED2AAA3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</w:p>
        </w:tc>
        <w:tc>
          <w:tcPr>
            <w:tcW w:w="19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8F71CD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</w:p>
        </w:tc>
        <w:tc>
          <w:tcPr>
            <w:tcW w:w="192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24F8204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</w:p>
        </w:tc>
      </w:tr>
      <w:tr w14:paraId="6579C9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" w:type="dxa"/>
          <w:cantSplit/>
          <w:jc w:val="center"/>
        </w:trPr>
        <w:tc>
          <w:tcPr>
            <w:tcW w:w="481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409C3C8">
            <w:pPr>
              <w:spacing w:before="0" w:after="0" w:line="240" w:lineRule="auto"/>
              <w:ind w:firstLine="0" w:firstLineChars="0"/>
              <w:jc w:val="left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主控项目检查      项，其中      项符合要求；</w:t>
            </w: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br w:type="textWrapping"/>
            </w: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实测      点，其中      点合格。</w:t>
            </w:r>
          </w:p>
        </w:tc>
        <w:tc>
          <w:tcPr>
            <w:tcW w:w="481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494D85A">
            <w:pPr>
              <w:spacing w:before="0" w:after="0" w:line="240" w:lineRule="auto"/>
              <w:ind w:firstLine="0" w:firstLineChars="0"/>
              <w:jc w:val="left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结论：基础经复测，符合/不符合设计及规范要求，准许/不准许设备安装。</w:t>
            </w:r>
          </w:p>
        </w:tc>
      </w:tr>
      <w:tr w14:paraId="2023E0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" w:type="dxa"/>
          <w:cantSplit/>
          <w:jc w:val="center"/>
        </w:trPr>
        <w:tc>
          <w:tcPr>
            <w:tcW w:w="481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A0490E5">
            <w:pPr>
              <w:spacing w:before="0" w:after="0" w:line="240" w:lineRule="auto"/>
              <w:ind w:firstLine="0" w:firstLineChars="0"/>
              <w:jc w:val="left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施工单位：</w:t>
            </w: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br w:type="textWrapping"/>
            </w: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专职质量检查员：</w:t>
            </w: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br w:type="textWrapping"/>
            </w: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br w:type="textWrapping"/>
            </w: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 xml:space="preserve">      年     月     日</w:t>
            </w:r>
          </w:p>
        </w:tc>
        <w:tc>
          <w:tcPr>
            <w:tcW w:w="481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52C7D04">
            <w:pPr>
              <w:spacing w:before="0" w:after="0" w:line="240" w:lineRule="auto"/>
              <w:ind w:firstLine="0" w:firstLineChars="0"/>
              <w:jc w:val="left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监理工程师：</w:t>
            </w: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br w:type="textWrapping"/>
            </w: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br w:type="textWrapping"/>
            </w: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br w:type="textWrapping"/>
            </w: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 xml:space="preserve">      年     月     日</w:t>
            </w:r>
          </w:p>
        </w:tc>
      </w:tr>
    </w:tbl>
    <w:p w14:paraId="14C13A4E">
      <w:pPr>
        <w:spacing w:before="120"/>
        <w:jc w:val="left"/>
        <w:rPr>
          <w:rFonts w:hint="eastAsia" w:ascii="Times New Roman" w:hAnsi="Times New Roman" w:eastAsia="宋体" w:cs="宋体"/>
          <w:b w:val="0"/>
          <w:bCs/>
          <w:color w:val="000000"/>
          <w:sz w:val="24"/>
          <w:szCs w:val="24"/>
        </w:rPr>
      </w:pPr>
      <w:r>
        <w:rPr>
          <w:rFonts w:hint="eastAsia" w:ascii="Times New Roman" w:hAnsi="Times New Roman" w:eastAsia="宋体" w:cs="宋体"/>
          <w:b w:val="0"/>
          <w:bCs/>
          <w:color w:val="000000"/>
          <w:sz w:val="24"/>
          <w:szCs w:val="24"/>
        </w:rPr>
        <w:t>说明：本表作为设备基础验收及设备安装质量检验评定的依据。检查部位较复杂时，请附示意图。</w:t>
      </w:r>
    </w:p>
    <w:p w14:paraId="1D2A745B">
      <w:pPr>
        <w:rPr>
          <w:rFonts w:hint="eastAsia" w:ascii="Times New Roman" w:hAnsi="Times New Roman" w:eastAsia="宋体" w:cs="宋体"/>
          <w:b w:val="0"/>
          <w:bCs/>
          <w:color w:val="000000"/>
          <w:sz w:val="24"/>
          <w:szCs w:val="24"/>
        </w:rPr>
      </w:pPr>
      <w:r>
        <w:rPr>
          <w:rFonts w:hint="eastAsia" w:ascii="Times New Roman" w:hAnsi="Times New Roman" w:eastAsia="宋体" w:cs="宋体"/>
          <w:b w:val="0"/>
          <w:bCs/>
          <w:color w:val="000000"/>
          <w:sz w:val="24"/>
          <w:szCs w:val="24"/>
        </w:rPr>
        <w:br w:type="page"/>
      </w:r>
    </w:p>
    <w:p w14:paraId="45871AAD">
      <w:pPr>
        <w:widowControl w:val="0"/>
        <w:spacing w:after="0" w:line="240" w:lineRule="auto"/>
        <w:jc w:val="center"/>
        <w:rPr>
          <w:rFonts w:hint="eastAsia" w:ascii="Calibri" w:hAnsi="Calibri" w:eastAsia="宋体" w:cs="Times New Roman"/>
          <w:kern w:val="2"/>
          <w:sz w:val="36"/>
          <w:szCs w:val="36"/>
          <w:lang w:eastAsia="zh-CN"/>
        </w:rPr>
      </w:pPr>
      <w:r>
        <w:rPr>
          <w:rFonts w:hint="eastAsia" w:ascii="Calibri" w:hAnsi="Calibri" w:eastAsia="宋体" w:cs="Times New Roman"/>
          <w:kern w:val="2"/>
          <w:sz w:val="36"/>
          <w:szCs w:val="36"/>
          <w:lang w:eastAsia="zh-CN"/>
        </w:rPr>
        <w:t>设备安装基础复测记录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481"/>
        <w:gridCol w:w="1447"/>
        <w:gridCol w:w="962"/>
        <w:gridCol w:w="1"/>
        <w:gridCol w:w="965"/>
        <w:gridCol w:w="1443"/>
        <w:gridCol w:w="485"/>
        <w:gridCol w:w="1924"/>
        <w:gridCol w:w="2"/>
        <w:gridCol w:w="2"/>
      </w:tblGrid>
      <w:tr w14:paraId="76E28F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" w:type="dxa"/>
          <w:cantSplit/>
          <w:jc w:val="center"/>
        </w:trPr>
        <w:tc>
          <w:tcPr>
            <w:tcW w:w="24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B9C80EF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单位(子单位)工程名称</w:t>
            </w:r>
          </w:p>
        </w:tc>
        <w:tc>
          <w:tcPr>
            <w:tcW w:w="24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901B20E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{{单位工程}}</w:t>
            </w:r>
          </w:p>
        </w:tc>
        <w:tc>
          <w:tcPr>
            <w:tcW w:w="240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C7ACFD9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分部(子分部)工程名称</w:t>
            </w:r>
          </w:p>
        </w:tc>
        <w:tc>
          <w:tcPr>
            <w:tcW w:w="24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9CC5DF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  <w:lang w:val="en-US" w:eastAsia="zh-CN"/>
              </w:rPr>
              <w:t>{{分部工程}}</w:t>
            </w: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/>
            </w:r>
          </w:p>
        </w:tc>
      </w:tr>
      <w:tr w14:paraId="10DE9E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" w:type="dxa"/>
          <w:cantSplit/>
          <w:jc w:val="center"/>
        </w:trPr>
        <w:tc>
          <w:tcPr>
            <w:tcW w:w="24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344CB44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设备名称</w:t>
            </w:r>
          </w:p>
        </w:tc>
        <w:tc>
          <w:tcPr>
            <w:tcW w:w="24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8FDA996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/>
              </w:rPr>
              <w:t>{{设备名称}}</w:t>
            </w:r>
          </w:p>
        </w:tc>
        <w:tc>
          <w:tcPr>
            <w:tcW w:w="240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2AA06DE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设备位号</w:t>
            </w:r>
          </w:p>
        </w:tc>
        <w:tc>
          <w:tcPr>
            <w:tcW w:w="24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B0644B0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  <w:t>{{设备位号}}</w:t>
            </w:r>
            <w:r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  <w:lang w:val="en-US" w:eastAsia="zh-CN"/>
              </w:rPr>
              <w:t/>
            </w:r>
          </w:p>
        </w:tc>
      </w:tr>
      <w:tr w14:paraId="3A22C1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" w:type="dxa"/>
          <w:cantSplit/>
          <w:jc w:val="center"/>
        </w:trPr>
        <w:tc>
          <w:tcPr>
            <w:tcW w:w="24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46D67D8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施工单位</w:t>
            </w:r>
          </w:p>
        </w:tc>
        <w:tc>
          <w:tcPr>
            <w:tcW w:w="24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EE56831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{{施工单位}}</w:t>
            </w:r>
          </w:p>
        </w:tc>
        <w:tc>
          <w:tcPr>
            <w:tcW w:w="240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FA77EBF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复测日期</w:t>
            </w:r>
          </w:p>
        </w:tc>
        <w:tc>
          <w:tcPr>
            <w:tcW w:w="24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3DC2BAE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 xml:space="preserve">      年     月     日</w:t>
            </w:r>
          </w:p>
        </w:tc>
      </w:tr>
      <w:tr w14:paraId="69D6DE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" w:type="dxa"/>
          <w:cantSplit/>
          <w:trHeight w:val="380" w:hRule="atLeast"/>
          <w:jc w:val="center"/>
        </w:trPr>
        <w:tc>
          <w:tcPr>
            <w:tcW w:w="24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5AD72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jc w:val="center"/>
              <w:textAlignment w:val="auto"/>
              <w:rPr>
                <w:rFonts w:hint="eastAsia" w:ascii="Times New Roman" w:hAnsi="Times New Roman" w:eastAsia="宋体" w:cs="Times New Roman"/>
                <w:sz w:val="22"/>
                <w:szCs w:val="21"/>
                <w:lang w:val="en-US" w:eastAsia="en-US" w:bidi="ar-SA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标准名称及编号</w:t>
            </w:r>
          </w:p>
        </w:tc>
        <w:tc>
          <w:tcPr>
            <w:tcW w:w="7227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D3CCE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jc w:val="center"/>
              <w:textAlignment w:val="auto"/>
              <w:rPr>
                <w:rFonts w:hint="eastAsia" w:ascii="Times New Roman" w:hAnsi="Times New Roman" w:eastAsia="宋体" w:cs="Times New Roman"/>
                <w:sz w:val="22"/>
                <w:szCs w:val="21"/>
                <w:lang w:val="en-US" w:eastAsia="en-US" w:bidi="ar-SA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{{标准编号}}</w:t>
            </w:r>
          </w:p>
        </w:tc>
      </w:tr>
      <w:tr w14:paraId="71E558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1139E15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序号</w:t>
            </w:r>
          </w:p>
        </w:tc>
        <w:tc>
          <w:tcPr>
            <w:tcW w:w="19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FBB8C36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检查项目</w:t>
            </w:r>
          </w:p>
        </w:tc>
        <w:tc>
          <w:tcPr>
            <w:tcW w:w="192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9CD6DDB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允许偏差（mm）</w:t>
            </w:r>
          </w:p>
        </w:tc>
        <w:tc>
          <w:tcPr>
            <w:tcW w:w="19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64B526D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实测偏差（mm）</w:t>
            </w:r>
          </w:p>
        </w:tc>
        <w:tc>
          <w:tcPr>
            <w:tcW w:w="192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F981134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检查结果</w:t>
            </w:r>
          </w:p>
        </w:tc>
      </w:tr>
      <w:tr w14:paraId="4E2A6B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CDC5BE6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19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6A3AD51">
            <w:pPr>
              <w:spacing w:before="0" w:after="0" w:line="240" w:lineRule="auto"/>
              <w:ind w:firstLine="0" w:firstLineChars="0"/>
              <w:jc w:val="left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基础纵、横向中心线位置</w:t>
            </w:r>
          </w:p>
        </w:tc>
        <w:tc>
          <w:tcPr>
            <w:tcW w:w="192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E6952D1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±20</w:t>
            </w:r>
          </w:p>
        </w:tc>
        <w:tc>
          <w:tcPr>
            <w:tcW w:w="19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51D5A6B">
            <w:pPr>
              <w:spacing w:before="0" w:after="0" w:line="240" w:lineRule="auto"/>
              <w:ind w:firstLine="0" w:firstLineChars="0"/>
              <w:jc w:val="left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</w:p>
        </w:tc>
        <w:tc>
          <w:tcPr>
            <w:tcW w:w="192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9E33D5">
            <w:pPr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</w:p>
        </w:tc>
      </w:tr>
      <w:tr w14:paraId="1AD0C2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DE59492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19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8BD669">
            <w:pPr>
              <w:spacing w:before="0" w:after="0" w:line="240" w:lineRule="auto"/>
              <w:ind w:firstLine="0" w:firstLineChars="0"/>
              <w:jc w:val="left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基础上平面标高</w:t>
            </w:r>
          </w:p>
        </w:tc>
        <w:tc>
          <w:tcPr>
            <w:tcW w:w="192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C6C0F99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0</w:t>
            </w: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  <w:lang w:val="en-US" w:eastAsia="zh-CN"/>
              </w:rPr>
              <w:t>-</w:t>
            </w: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20</w:t>
            </w:r>
          </w:p>
        </w:tc>
        <w:tc>
          <w:tcPr>
            <w:tcW w:w="19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336CEA1">
            <w:pPr>
              <w:spacing w:before="0" w:after="0" w:line="240" w:lineRule="auto"/>
              <w:ind w:firstLine="0" w:firstLineChars="0"/>
              <w:jc w:val="left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</w:p>
        </w:tc>
        <w:tc>
          <w:tcPr>
            <w:tcW w:w="192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4A14BE">
            <w:pPr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</w:p>
        </w:tc>
      </w:tr>
      <w:tr w14:paraId="2D8311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5B0354C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19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0329B7E">
            <w:pPr>
              <w:spacing w:before="0" w:after="0" w:line="240" w:lineRule="auto"/>
              <w:ind w:firstLine="0" w:firstLineChars="0"/>
              <w:jc w:val="left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基础上平面外形尺寸</w:t>
            </w:r>
          </w:p>
        </w:tc>
        <w:tc>
          <w:tcPr>
            <w:tcW w:w="192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73BC22E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±20</w:t>
            </w:r>
          </w:p>
        </w:tc>
        <w:tc>
          <w:tcPr>
            <w:tcW w:w="19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EAC0C79">
            <w:pPr>
              <w:spacing w:before="0" w:after="0" w:line="240" w:lineRule="auto"/>
              <w:ind w:firstLine="0" w:firstLineChars="0"/>
              <w:jc w:val="left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</w:p>
        </w:tc>
        <w:tc>
          <w:tcPr>
            <w:tcW w:w="192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FABF79">
            <w:pPr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</w:p>
        </w:tc>
      </w:tr>
      <w:tr w14:paraId="22C73D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F2D6785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4</w:t>
            </w:r>
          </w:p>
        </w:tc>
        <w:tc>
          <w:tcPr>
            <w:tcW w:w="19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F81675C">
            <w:pPr>
              <w:spacing w:before="0" w:after="0" w:line="240" w:lineRule="auto"/>
              <w:ind w:firstLine="0" w:firstLineChars="0"/>
              <w:jc w:val="left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基础平面水平度</w:t>
            </w:r>
          </w:p>
        </w:tc>
        <w:tc>
          <w:tcPr>
            <w:tcW w:w="192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9AEA5FF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见备注</w:t>
            </w:r>
          </w:p>
        </w:tc>
        <w:tc>
          <w:tcPr>
            <w:tcW w:w="19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79957E1">
            <w:pPr>
              <w:spacing w:before="0" w:after="0" w:line="240" w:lineRule="auto"/>
              <w:ind w:firstLine="0" w:firstLineChars="0"/>
              <w:jc w:val="left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</w:p>
        </w:tc>
        <w:tc>
          <w:tcPr>
            <w:tcW w:w="192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38ADE6">
            <w:pPr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</w:p>
        </w:tc>
      </w:tr>
      <w:tr w14:paraId="449641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387C30B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5</w:t>
            </w:r>
          </w:p>
        </w:tc>
        <w:tc>
          <w:tcPr>
            <w:tcW w:w="19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50E99A5">
            <w:pPr>
              <w:spacing w:before="0" w:after="0" w:line="240" w:lineRule="auto"/>
              <w:ind w:firstLine="0" w:firstLineChars="0"/>
              <w:jc w:val="left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地脚螺栓孔中心位置</w:t>
            </w:r>
          </w:p>
        </w:tc>
        <w:tc>
          <w:tcPr>
            <w:tcW w:w="192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FDAF570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±10</w:t>
            </w:r>
          </w:p>
        </w:tc>
        <w:tc>
          <w:tcPr>
            <w:tcW w:w="19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667F117">
            <w:pPr>
              <w:spacing w:before="0" w:after="0" w:line="240" w:lineRule="auto"/>
              <w:ind w:firstLine="0" w:firstLineChars="0"/>
              <w:jc w:val="left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</w:p>
        </w:tc>
        <w:tc>
          <w:tcPr>
            <w:tcW w:w="192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188BEC">
            <w:pPr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</w:p>
        </w:tc>
      </w:tr>
      <w:tr w14:paraId="4B8B47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1BCEBEB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6</w:t>
            </w:r>
          </w:p>
        </w:tc>
        <w:tc>
          <w:tcPr>
            <w:tcW w:w="19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B4B6A4E">
            <w:pPr>
              <w:spacing w:before="0" w:after="0" w:line="240" w:lineRule="auto"/>
              <w:ind w:firstLine="0" w:firstLineChars="0"/>
              <w:jc w:val="left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地脚螺栓孔深度</w:t>
            </w:r>
          </w:p>
        </w:tc>
        <w:tc>
          <w:tcPr>
            <w:tcW w:w="192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B2C21E3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+20～0</w:t>
            </w:r>
          </w:p>
        </w:tc>
        <w:tc>
          <w:tcPr>
            <w:tcW w:w="19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BD48CF9">
            <w:pPr>
              <w:spacing w:before="0" w:after="0" w:line="240" w:lineRule="auto"/>
              <w:ind w:firstLine="0" w:firstLineChars="0"/>
              <w:jc w:val="left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</w:p>
        </w:tc>
        <w:tc>
          <w:tcPr>
            <w:tcW w:w="192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172C08">
            <w:pPr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</w:p>
        </w:tc>
      </w:tr>
      <w:tr w14:paraId="5FC8F7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D355EC6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7</w:t>
            </w:r>
          </w:p>
        </w:tc>
        <w:tc>
          <w:tcPr>
            <w:tcW w:w="19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A382CEE">
            <w:pPr>
              <w:spacing w:before="0" w:after="0" w:line="240" w:lineRule="auto"/>
              <w:ind w:firstLine="0" w:firstLineChars="0"/>
              <w:jc w:val="left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地脚螺栓孔垂直度</w:t>
            </w:r>
          </w:p>
        </w:tc>
        <w:tc>
          <w:tcPr>
            <w:tcW w:w="192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713ACA5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1/100</w:t>
            </w:r>
          </w:p>
        </w:tc>
        <w:tc>
          <w:tcPr>
            <w:tcW w:w="19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F4412D4">
            <w:pPr>
              <w:spacing w:before="0" w:after="0" w:line="240" w:lineRule="auto"/>
              <w:ind w:firstLine="0" w:firstLineChars="0"/>
              <w:jc w:val="left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</w:p>
        </w:tc>
        <w:tc>
          <w:tcPr>
            <w:tcW w:w="192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BDF126">
            <w:pPr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</w:p>
        </w:tc>
      </w:tr>
      <w:tr w14:paraId="69C521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3C767F0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8</w:t>
            </w:r>
          </w:p>
        </w:tc>
        <w:tc>
          <w:tcPr>
            <w:tcW w:w="19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041F66B">
            <w:pPr>
              <w:spacing w:before="0" w:after="0" w:line="240" w:lineRule="auto"/>
              <w:ind w:firstLine="0" w:firstLineChars="0"/>
              <w:jc w:val="left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预埋钢板（螺栓）中心线位置</w:t>
            </w:r>
          </w:p>
        </w:tc>
        <w:tc>
          <w:tcPr>
            <w:tcW w:w="192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E03030D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±5</w:t>
            </w:r>
          </w:p>
        </w:tc>
        <w:tc>
          <w:tcPr>
            <w:tcW w:w="19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7158FDE">
            <w:pPr>
              <w:spacing w:before="0" w:after="0" w:line="240" w:lineRule="auto"/>
              <w:ind w:firstLine="0" w:firstLineChars="0"/>
              <w:jc w:val="left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</w:p>
        </w:tc>
        <w:tc>
          <w:tcPr>
            <w:tcW w:w="192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7BB64B">
            <w:pPr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</w:p>
        </w:tc>
      </w:tr>
      <w:tr w14:paraId="58C25A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0FBB01C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9</w:t>
            </w:r>
          </w:p>
        </w:tc>
        <w:tc>
          <w:tcPr>
            <w:tcW w:w="19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C01C725">
            <w:pPr>
              <w:spacing w:before="0" w:after="0" w:line="240" w:lineRule="auto"/>
              <w:ind w:firstLine="0" w:firstLineChars="0"/>
              <w:jc w:val="left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预埋钢板标高</w:t>
            </w:r>
          </w:p>
        </w:tc>
        <w:tc>
          <w:tcPr>
            <w:tcW w:w="192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5358490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±5</w:t>
            </w:r>
          </w:p>
        </w:tc>
        <w:tc>
          <w:tcPr>
            <w:tcW w:w="19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BE6E2F3">
            <w:pPr>
              <w:spacing w:before="0" w:after="0" w:line="240" w:lineRule="auto"/>
              <w:ind w:firstLine="0" w:firstLineChars="0"/>
              <w:jc w:val="left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</w:p>
        </w:tc>
        <w:tc>
          <w:tcPr>
            <w:tcW w:w="192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918C6C">
            <w:pPr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</w:p>
        </w:tc>
      </w:tr>
      <w:tr w14:paraId="3DC4BB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9ED9DFE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10</w:t>
            </w:r>
          </w:p>
        </w:tc>
        <w:tc>
          <w:tcPr>
            <w:tcW w:w="19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7088E4A">
            <w:pPr>
              <w:spacing w:before="0" w:after="0" w:line="240" w:lineRule="auto"/>
              <w:ind w:firstLine="0" w:firstLineChars="0"/>
              <w:jc w:val="left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预埋钢板水平度</w:t>
            </w:r>
          </w:p>
        </w:tc>
        <w:tc>
          <w:tcPr>
            <w:tcW w:w="192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60131CE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1/1000</w:t>
            </w:r>
          </w:p>
        </w:tc>
        <w:tc>
          <w:tcPr>
            <w:tcW w:w="19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00C28C7">
            <w:pPr>
              <w:spacing w:before="0" w:after="0" w:line="240" w:lineRule="auto"/>
              <w:ind w:firstLine="0" w:firstLineChars="0"/>
              <w:jc w:val="left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</w:p>
        </w:tc>
        <w:tc>
          <w:tcPr>
            <w:tcW w:w="192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65BFF9">
            <w:pPr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</w:p>
        </w:tc>
      </w:tr>
      <w:tr w14:paraId="3CB588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90BE2B3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11</w:t>
            </w:r>
          </w:p>
        </w:tc>
        <w:tc>
          <w:tcPr>
            <w:tcW w:w="19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F7B5DB5">
            <w:pPr>
              <w:spacing w:before="0" w:after="0" w:line="240" w:lineRule="auto"/>
              <w:ind w:firstLine="0" w:firstLineChars="0"/>
              <w:jc w:val="left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基础表面质量（无蜂窝、麻面、裂缝、露筋）</w:t>
            </w:r>
          </w:p>
        </w:tc>
        <w:tc>
          <w:tcPr>
            <w:tcW w:w="192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1E3718D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观察</w:t>
            </w:r>
          </w:p>
        </w:tc>
        <w:tc>
          <w:tcPr>
            <w:tcW w:w="19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B0A5BB0">
            <w:pPr>
              <w:spacing w:before="0" w:after="0" w:line="240" w:lineRule="auto"/>
              <w:ind w:firstLine="0" w:firstLineChars="0"/>
              <w:jc w:val="left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</w:p>
        </w:tc>
        <w:tc>
          <w:tcPr>
            <w:tcW w:w="192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A0FF7F">
            <w:pPr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</w:p>
        </w:tc>
      </w:tr>
      <w:tr w14:paraId="4C2754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17C8EE3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</w:p>
        </w:tc>
        <w:tc>
          <w:tcPr>
            <w:tcW w:w="19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F05693E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</w:p>
        </w:tc>
        <w:tc>
          <w:tcPr>
            <w:tcW w:w="192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E05D1A2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</w:p>
        </w:tc>
        <w:tc>
          <w:tcPr>
            <w:tcW w:w="19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F2EF5D8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</w:p>
        </w:tc>
        <w:tc>
          <w:tcPr>
            <w:tcW w:w="192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23D82B7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</w:p>
        </w:tc>
      </w:tr>
      <w:tr w14:paraId="29E8FB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73C9247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</w:p>
        </w:tc>
        <w:tc>
          <w:tcPr>
            <w:tcW w:w="19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06A1FCC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</w:p>
        </w:tc>
        <w:tc>
          <w:tcPr>
            <w:tcW w:w="192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B3E2EC6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</w:p>
        </w:tc>
        <w:tc>
          <w:tcPr>
            <w:tcW w:w="19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090D84E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</w:p>
        </w:tc>
        <w:tc>
          <w:tcPr>
            <w:tcW w:w="192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5A37C63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</w:p>
        </w:tc>
      </w:tr>
      <w:tr w14:paraId="51F758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F53605B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</w:p>
        </w:tc>
        <w:tc>
          <w:tcPr>
            <w:tcW w:w="19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6749714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</w:p>
        </w:tc>
        <w:tc>
          <w:tcPr>
            <w:tcW w:w="192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9409AC3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</w:p>
        </w:tc>
        <w:tc>
          <w:tcPr>
            <w:tcW w:w="19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D73E2F1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</w:p>
        </w:tc>
        <w:tc>
          <w:tcPr>
            <w:tcW w:w="192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E1E2C3A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</w:p>
        </w:tc>
      </w:tr>
      <w:tr w14:paraId="4C9230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" w:type="dxa"/>
          <w:cantSplit/>
          <w:jc w:val="center"/>
        </w:trPr>
        <w:tc>
          <w:tcPr>
            <w:tcW w:w="481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B0EA7B8">
            <w:pPr>
              <w:spacing w:before="0" w:after="0" w:line="240" w:lineRule="auto"/>
              <w:ind w:firstLine="0" w:firstLineChars="0"/>
              <w:jc w:val="left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主控项目检查      项，其中      项符合要求；</w:t>
            </w: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br w:type="textWrapping"/>
            </w: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实测      点，其中      点合格。</w:t>
            </w:r>
          </w:p>
        </w:tc>
        <w:tc>
          <w:tcPr>
            <w:tcW w:w="481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451ACE3">
            <w:pPr>
              <w:spacing w:before="0" w:after="0" w:line="240" w:lineRule="auto"/>
              <w:ind w:firstLine="0" w:firstLineChars="0"/>
              <w:jc w:val="left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结论：基础经复测，符合/不符合设计及规范要求，准许/不准许设备安装。</w:t>
            </w:r>
          </w:p>
        </w:tc>
      </w:tr>
      <w:tr w14:paraId="2B7CCA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" w:type="dxa"/>
          <w:cantSplit/>
          <w:jc w:val="center"/>
        </w:trPr>
        <w:tc>
          <w:tcPr>
            <w:tcW w:w="481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4486891">
            <w:pPr>
              <w:spacing w:before="0" w:after="0" w:line="240" w:lineRule="auto"/>
              <w:ind w:firstLine="0" w:firstLineChars="0"/>
              <w:jc w:val="left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施工单位：</w:t>
            </w: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br w:type="textWrapping"/>
            </w: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专职质量检查员：</w:t>
            </w: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br w:type="textWrapping"/>
            </w: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br w:type="textWrapping"/>
            </w: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 xml:space="preserve">      年     月     日</w:t>
            </w:r>
          </w:p>
        </w:tc>
        <w:tc>
          <w:tcPr>
            <w:tcW w:w="481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5CDEDFA">
            <w:pPr>
              <w:spacing w:before="0" w:after="0" w:line="240" w:lineRule="auto"/>
              <w:ind w:firstLine="0" w:firstLineChars="0"/>
              <w:jc w:val="left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监理工程师：</w:t>
            </w: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br w:type="textWrapping"/>
            </w: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br w:type="textWrapping"/>
            </w: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br w:type="textWrapping"/>
            </w: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 xml:space="preserve">      年     月     日</w:t>
            </w:r>
          </w:p>
        </w:tc>
      </w:tr>
    </w:tbl>
    <w:p w14:paraId="370B605A">
      <w:pPr>
        <w:spacing w:before="120"/>
        <w:jc w:val="left"/>
        <w:rPr>
          <w:rFonts w:hint="eastAsia" w:ascii="Times New Roman" w:hAnsi="Times New Roman" w:eastAsia="宋体" w:cs="宋体"/>
          <w:b w:val="0"/>
          <w:bCs/>
          <w:color w:val="000000"/>
          <w:sz w:val="24"/>
          <w:szCs w:val="24"/>
        </w:rPr>
      </w:pPr>
      <w:r>
        <w:rPr>
          <w:rFonts w:hint="eastAsia" w:ascii="Times New Roman" w:hAnsi="Times New Roman" w:eastAsia="宋体" w:cs="宋体"/>
          <w:b w:val="0"/>
          <w:bCs/>
          <w:color w:val="000000"/>
          <w:sz w:val="24"/>
          <w:szCs w:val="24"/>
        </w:rPr>
        <w:t>说明：本表作为设备基础验收及设备安装质量检验评定的依据。检查部位较复杂时，请附示意图。</w:t>
      </w:r>
    </w:p>
    <w:p w14:paraId="3551429A">
      <w:pPr>
        <w:rPr>
          <w:rFonts w:hint="eastAsia" w:ascii="Times New Roman" w:hAnsi="Times New Roman" w:eastAsia="宋体" w:cs="宋体"/>
          <w:b w:val="0"/>
          <w:bCs/>
          <w:color w:val="000000"/>
          <w:sz w:val="24"/>
          <w:szCs w:val="24"/>
        </w:rPr>
      </w:pPr>
      <w:r>
        <w:rPr>
          <w:rFonts w:hint="eastAsia" w:ascii="Times New Roman" w:hAnsi="Times New Roman" w:eastAsia="宋体" w:cs="宋体"/>
          <w:b w:val="0"/>
          <w:bCs/>
          <w:color w:val="000000"/>
          <w:sz w:val="24"/>
          <w:szCs w:val="24"/>
        </w:rPr>
        <w:br w:type="page"/>
      </w:r>
    </w:p>
    <w:p w14:paraId="777ADC0E">
      <w:pPr>
        <w:widowControl w:val="0"/>
        <w:spacing w:after="0" w:line="240" w:lineRule="auto"/>
        <w:jc w:val="center"/>
        <w:rPr>
          <w:rFonts w:hint="eastAsia" w:ascii="Calibri" w:hAnsi="Calibri" w:eastAsia="宋体" w:cs="Times New Roman"/>
          <w:kern w:val="2"/>
          <w:sz w:val="36"/>
          <w:szCs w:val="36"/>
          <w:lang w:eastAsia="zh-CN"/>
        </w:rPr>
      </w:pPr>
      <w:r>
        <w:rPr>
          <w:rFonts w:hint="eastAsia" w:ascii="Calibri" w:hAnsi="Calibri" w:eastAsia="宋体" w:cs="Times New Roman"/>
          <w:kern w:val="2"/>
          <w:sz w:val="36"/>
          <w:szCs w:val="36"/>
          <w:lang w:eastAsia="zh-CN"/>
        </w:rPr>
        <w:t>设备安装基础复测记录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481"/>
        <w:gridCol w:w="1447"/>
        <w:gridCol w:w="962"/>
        <w:gridCol w:w="1"/>
        <w:gridCol w:w="965"/>
        <w:gridCol w:w="1443"/>
        <w:gridCol w:w="485"/>
        <w:gridCol w:w="1924"/>
        <w:gridCol w:w="2"/>
        <w:gridCol w:w="2"/>
      </w:tblGrid>
      <w:tr w14:paraId="722F48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" w:type="dxa"/>
          <w:cantSplit/>
          <w:jc w:val="center"/>
        </w:trPr>
        <w:tc>
          <w:tcPr>
            <w:tcW w:w="24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C2A7D67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单位(子单位)工程名称</w:t>
            </w:r>
          </w:p>
        </w:tc>
        <w:tc>
          <w:tcPr>
            <w:tcW w:w="24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F58C640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{{单位工程}}</w:t>
            </w:r>
          </w:p>
        </w:tc>
        <w:tc>
          <w:tcPr>
            <w:tcW w:w="240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58E1C57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分部(子分部)工程名称</w:t>
            </w:r>
          </w:p>
        </w:tc>
        <w:tc>
          <w:tcPr>
            <w:tcW w:w="24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3F087CE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  <w:lang w:val="en-US" w:eastAsia="zh-CN"/>
              </w:rPr>
              <w:t>{{分部工程}}</w:t>
            </w: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/>
            </w:r>
          </w:p>
        </w:tc>
      </w:tr>
      <w:tr w14:paraId="7BD7C8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" w:type="dxa"/>
          <w:cantSplit/>
          <w:jc w:val="center"/>
        </w:trPr>
        <w:tc>
          <w:tcPr>
            <w:tcW w:w="24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B9F5E82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设备名称</w:t>
            </w:r>
          </w:p>
        </w:tc>
        <w:tc>
          <w:tcPr>
            <w:tcW w:w="24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93A365C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/>
              </w:rPr>
              <w:t>{{设备名称}}</w:t>
            </w:r>
          </w:p>
        </w:tc>
        <w:tc>
          <w:tcPr>
            <w:tcW w:w="240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3960E48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设备位号</w:t>
            </w:r>
          </w:p>
        </w:tc>
        <w:tc>
          <w:tcPr>
            <w:tcW w:w="24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750E720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  <w:t>{{设备位号}}</w:t>
            </w:r>
          </w:p>
        </w:tc>
      </w:tr>
      <w:tr w14:paraId="01666E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" w:type="dxa"/>
          <w:cantSplit/>
          <w:jc w:val="center"/>
        </w:trPr>
        <w:tc>
          <w:tcPr>
            <w:tcW w:w="24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B6EEF5C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施工单位</w:t>
            </w:r>
          </w:p>
        </w:tc>
        <w:tc>
          <w:tcPr>
            <w:tcW w:w="24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F068A1B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{{施工单位}}</w:t>
            </w:r>
          </w:p>
        </w:tc>
        <w:tc>
          <w:tcPr>
            <w:tcW w:w="240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CEDA293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复测日期</w:t>
            </w:r>
          </w:p>
        </w:tc>
        <w:tc>
          <w:tcPr>
            <w:tcW w:w="24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FCDCF12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 xml:space="preserve">      年     月     日</w:t>
            </w:r>
          </w:p>
        </w:tc>
      </w:tr>
      <w:tr w14:paraId="5381E3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" w:type="dxa"/>
          <w:cantSplit/>
          <w:trHeight w:val="380" w:hRule="atLeast"/>
          <w:jc w:val="center"/>
        </w:trPr>
        <w:tc>
          <w:tcPr>
            <w:tcW w:w="24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F6F74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jc w:val="center"/>
              <w:textAlignment w:val="auto"/>
              <w:rPr>
                <w:rFonts w:hint="eastAsia" w:ascii="Times New Roman" w:hAnsi="Times New Roman" w:eastAsia="宋体" w:cs="Times New Roman"/>
                <w:sz w:val="22"/>
                <w:szCs w:val="21"/>
                <w:lang w:val="en-US" w:eastAsia="en-US" w:bidi="ar-SA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标准名称及编号</w:t>
            </w:r>
          </w:p>
        </w:tc>
        <w:tc>
          <w:tcPr>
            <w:tcW w:w="7227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A2425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jc w:val="center"/>
              <w:textAlignment w:val="auto"/>
              <w:rPr>
                <w:rFonts w:hint="eastAsia" w:ascii="Times New Roman" w:hAnsi="Times New Roman" w:eastAsia="宋体" w:cs="Times New Roman"/>
                <w:sz w:val="22"/>
                <w:szCs w:val="21"/>
                <w:lang w:val="en-US" w:eastAsia="en-US" w:bidi="ar-SA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{{标准编号}}</w:t>
            </w:r>
          </w:p>
        </w:tc>
      </w:tr>
      <w:tr w14:paraId="630DD3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378FE71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序号</w:t>
            </w:r>
          </w:p>
        </w:tc>
        <w:tc>
          <w:tcPr>
            <w:tcW w:w="19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E6694A8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检查项目</w:t>
            </w:r>
          </w:p>
        </w:tc>
        <w:tc>
          <w:tcPr>
            <w:tcW w:w="192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A32E99E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允许偏差（mm）</w:t>
            </w:r>
          </w:p>
        </w:tc>
        <w:tc>
          <w:tcPr>
            <w:tcW w:w="19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6E04A2E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实测偏差（mm）</w:t>
            </w:r>
          </w:p>
        </w:tc>
        <w:tc>
          <w:tcPr>
            <w:tcW w:w="192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C42EFE0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检查结果</w:t>
            </w:r>
          </w:p>
        </w:tc>
      </w:tr>
      <w:tr w14:paraId="41CBEE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7F7304B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19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1FCB74E">
            <w:pPr>
              <w:spacing w:before="0" w:after="0" w:line="240" w:lineRule="auto"/>
              <w:ind w:firstLine="0" w:firstLineChars="0"/>
              <w:jc w:val="left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基础纵、横向中心线位置</w:t>
            </w:r>
          </w:p>
        </w:tc>
        <w:tc>
          <w:tcPr>
            <w:tcW w:w="192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21341CE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±20</w:t>
            </w:r>
          </w:p>
        </w:tc>
        <w:tc>
          <w:tcPr>
            <w:tcW w:w="19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83C43F1">
            <w:pPr>
              <w:spacing w:before="0" w:after="0" w:line="240" w:lineRule="auto"/>
              <w:ind w:firstLine="0" w:firstLineChars="0"/>
              <w:jc w:val="left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</w:p>
        </w:tc>
        <w:tc>
          <w:tcPr>
            <w:tcW w:w="192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91605B">
            <w:pPr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</w:p>
        </w:tc>
      </w:tr>
      <w:tr w14:paraId="66E2ED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0780CB4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19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2C40B73">
            <w:pPr>
              <w:spacing w:before="0" w:after="0" w:line="240" w:lineRule="auto"/>
              <w:ind w:firstLine="0" w:firstLineChars="0"/>
              <w:jc w:val="left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基础上平面标高</w:t>
            </w:r>
          </w:p>
        </w:tc>
        <w:tc>
          <w:tcPr>
            <w:tcW w:w="192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59ED7CE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0</w:t>
            </w: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  <w:lang w:val="en-US" w:eastAsia="zh-CN"/>
              </w:rPr>
              <w:t>-</w:t>
            </w: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20</w:t>
            </w:r>
          </w:p>
        </w:tc>
        <w:tc>
          <w:tcPr>
            <w:tcW w:w="19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084192D">
            <w:pPr>
              <w:spacing w:before="0" w:after="0" w:line="240" w:lineRule="auto"/>
              <w:ind w:firstLine="0" w:firstLineChars="0"/>
              <w:jc w:val="left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</w:p>
        </w:tc>
        <w:tc>
          <w:tcPr>
            <w:tcW w:w="192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16EF10">
            <w:pPr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</w:p>
        </w:tc>
      </w:tr>
      <w:tr w14:paraId="5A0CD5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565A0D8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19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5654394">
            <w:pPr>
              <w:spacing w:before="0" w:after="0" w:line="240" w:lineRule="auto"/>
              <w:ind w:firstLine="0" w:firstLineChars="0"/>
              <w:jc w:val="left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基础上平面外形尺寸</w:t>
            </w:r>
          </w:p>
        </w:tc>
        <w:tc>
          <w:tcPr>
            <w:tcW w:w="192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1D0CDE6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±20</w:t>
            </w:r>
          </w:p>
        </w:tc>
        <w:tc>
          <w:tcPr>
            <w:tcW w:w="19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8674132">
            <w:pPr>
              <w:spacing w:before="0" w:after="0" w:line="240" w:lineRule="auto"/>
              <w:ind w:firstLine="0" w:firstLineChars="0"/>
              <w:jc w:val="left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</w:p>
        </w:tc>
        <w:tc>
          <w:tcPr>
            <w:tcW w:w="192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978AAF">
            <w:pPr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</w:p>
        </w:tc>
      </w:tr>
      <w:tr w14:paraId="459C0F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DCE1609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4</w:t>
            </w:r>
          </w:p>
        </w:tc>
        <w:tc>
          <w:tcPr>
            <w:tcW w:w="19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52CE457">
            <w:pPr>
              <w:spacing w:before="0" w:after="0" w:line="240" w:lineRule="auto"/>
              <w:ind w:firstLine="0" w:firstLineChars="0"/>
              <w:jc w:val="left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基础平面水平度</w:t>
            </w:r>
          </w:p>
        </w:tc>
        <w:tc>
          <w:tcPr>
            <w:tcW w:w="192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7C24B40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见备注</w:t>
            </w:r>
          </w:p>
        </w:tc>
        <w:tc>
          <w:tcPr>
            <w:tcW w:w="19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EF06455">
            <w:pPr>
              <w:spacing w:before="0" w:after="0" w:line="240" w:lineRule="auto"/>
              <w:ind w:firstLine="0" w:firstLineChars="0"/>
              <w:jc w:val="left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</w:p>
        </w:tc>
        <w:tc>
          <w:tcPr>
            <w:tcW w:w="192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26449C">
            <w:pPr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</w:p>
        </w:tc>
      </w:tr>
      <w:tr w14:paraId="03B137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04A7B9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5</w:t>
            </w:r>
          </w:p>
        </w:tc>
        <w:tc>
          <w:tcPr>
            <w:tcW w:w="19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B12E661">
            <w:pPr>
              <w:spacing w:before="0" w:after="0" w:line="240" w:lineRule="auto"/>
              <w:ind w:firstLine="0" w:firstLineChars="0"/>
              <w:jc w:val="left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地脚螺栓孔中心位置</w:t>
            </w:r>
          </w:p>
        </w:tc>
        <w:tc>
          <w:tcPr>
            <w:tcW w:w="192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F948829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±10</w:t>
            </w:r>
          </w:p>
        </w:tc>
        <w:tc>
          <w:tcPr>
            <w:tcW w:w="19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2015AE6">
            <w:pPr>
              <w:spacing w:before="0" w:after="0" w:line="240" w:lineRule="auto"/>
              <w:ind w:firstLine="0" w:firstLineChars="0"/>
              <w:jc w:val="left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</w:p>
        </w:tc>
        <w:tc>
          <w:tcPr>
            <w:tcW w:w="192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C8B4FA">
            <w:pPr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</w:p>
        </w:tc>
      </w:tr>
      <w:tr w14:paraId="19352F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8CE6173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6</w:t>
            </w:r>
          </w:p>
        </w:tc>
        <w:tc>
          <w:tcPr>
            <w:tcW w:w="19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137F926">
            <w:pPr>
              <w:spacing w:before="0" w:after="0" w:line="240" w:lineRule="auto"/>
              <w:ind w:firstLine="0" w:firstLineChars="0"/>
              <w:jc w:val="left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地脚螺栓孔深度</w:t>
            </w:r>
          </w:p>
        </w:tc>
        <w:tc>
          <w:tcPr>
            <w:tcW w:w="192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2031ACE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+20～0</w:t>
            </w:r>
          </w:p>
        </w:tc>
        <w:tc>
          <w:tcPr>
            <w:tcW w:w="19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25A5FA9">
            <w:pPr>
              <w:spacing w:before="0" w:after="0" w:line="240" w:lineRule="auto"/>
              <w:ind w:firstLine="0" w:firstLineChars="0"/>
              <w:jc w:val="left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</w:p>
        </w:tc>
        <w:tc>
          <w:tcPr>
            <w:tcW w:w="192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5937F3">
            <w:pPr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</w:p>
        </w:tc>
      </w:tr>
      <w:tr w14:paraId="450F0E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A6EDF6F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7</w:t>
            </w:r>
          </w:p>
        </w:tc>
        <w:tc>
          <w:tcPr>
            <w:tcW w:w="19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D479134">
            <w:pPr>
              <w:spacing w:before="0" w:after="0" w:line="240" w:lineRule="auto"/>
              <w:ind w:firstLine="0" w:firstLineChars="0"/>
              <w:jc w:val="left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地脚螺栓孔垂直度</w:t>
            </w:r>
          </w:p>
        </w:tc>
        <w:tc>
          <w:tcPr>
            <w:tcW w:w="192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E50B6E7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1/100</w:t>
            </w:r>
          </w:p>
        </w:tc>
        <w:tc>
          <w:tcPr>
            <w:tcW w:w="19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1A3BDB5">
            <w:pPr>
              <w:spacing w:before="0" w:after="0" w:line="240" w:lineRule="auto"/>
              <w:ind w:firstLine="0" w:firstLineChars="0"/>
              <w:jc w:val="left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</w:p>
        </w:tc>
        <w:tc>
          <w:tcPr>
            <w:tcW w:w="192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414D4D">
            <w:pPr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</w:p>
        </w:tc>
      </w:tr>
      <w:tr w14:paraId="6890DE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6AB97FF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8</w:t>
            </w:r>
          </w:p>
        </w:tc>
        <w:tc>
          <w:tcPr>
            <w:tcW w:w="19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10D07D4">
            <w:pPr>
              <w:spacing w:before="0" w:after="0" w:line="240" w:lineRule="auto"/>
              <w:ind w:firstLine="0" w:firstLineChars="0"/>
              <w:jc w:val="left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预埋钢板（螺栓）中心线位置</w:t>
            </w:r>
          </w:p>
        </w:tc>
        <w:tc>
          <w:tcPr>
            <w:tcW w:w="192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42673EC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±5</w:t>
            </w:r>
          </w:p>
        </w:tc>
        <w:tc>
          <w:tcPr>
            <w:tcW w:w="19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C7CA02B">
            <w:pPr>
              <w:spacing w:before="0" w:after="0" w:line="240" w:lineRule="auto"/>
              <w:ind w:firstLine="0" w:firstLineChars="0"/>
              <w:jc w:val="left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</w:p>
        </w:tc>
        <w:tc>
          <w:tcPr>
            <w:tcW w:w="192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04A3C3">
            <w:pPr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</w:p>
        </w:tc>
      </w:tr>
      <w:tr w14:paraId="09B7AF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F5D02F3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9</w:t>
            </w:r>
          </w:p>
        </w:tc>
        <w:tc>
          <w:tcPr>
            <w:tcW w:w="19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78B349C">
            <w:pPr>
              <w:spacing w:before="0" w:after="0" w:line="240" w:lineRule="auto"/>
              <w:ind w:firstLine="0" w:firstLineChars="0"/>
              <w:jc w:val="left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预埋钢板标高</w:t>
            </w:r>
          </w:p>
        </w:tc>
        <w:tc>
          <w:tcPr>
            <w:tcW w:w="192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9761213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±5</w:t>
            </w:r>
          </w:p>
        </w:tc>
        <w:tc>
          <w:tcPr>
            <w:tcW w:w="19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CF82C19">
            <w:pPr>
              <w:spacing w:before="0" w:after="0" w:line="240" w:lineRule="auto"/>
              <w:ind w:firstLine="0" w:firstLineChars="0"/>
              <w:jc w:val="left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</w:p>
        </w:tc>
        <w:tc>
          <w:tcPr>
            <w:tcW w:w="192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BAC07D">
            <w:pPr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</w:p>
        </w:tc>
      </w:tr>
      <w:tr w14:paraId="057A15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319ABD4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10</w:t>
            </w:r>
          </w:p>
        </w:tc>
        <w:tc>
          <w:tcPr>
            <w:tcW w:w="19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F957612">
            <w:pPr>
              <w:spacing w:before="0" w:after="0" w:line="240" w:lineRule="auto"/>
              <w:ind w:firstLine="0" w:firstLineChars="0"/>
              <w:jc w:val="left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预埋钢板水平度</w:t>
            </w:r>
          </w:p>
        </w:tc>
        <w:tc>
          <w:tcPr>
            <w:tcW w:w="192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E3910BE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1/1000</w:t>
            </w:r>
          </w:p>
        </w:tc>
        <w:tc>
          <w:tcPr>
            <w:tcW w:w="19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174BEF0">
            <w:pPr>
              <w:spacing w:before="0" w:after="0" w:line="240" w:lineRule="auto"/>
              <w:ind w:firstLine="0" w:firstLineChars="0"/>
              <w:jc w:val="left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</w:p>
        </w:tc>
        <w:tc>
          <w:tcPr>
            <w:tcW w:w="192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5AB2B5">
            <w:pPr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</w:p>
        </w:tc>
      </w:tr>
      <w:tr w14:paraId="5AA49F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3335F93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11</w:t>
            </w:r>
          </w:p>
        </w:tc>
        <w:tc>
          <w:tcPr>
            <w:tcW w:w="19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D9F04A7">
            <w:pPr>
              <w:spacing w:before="0" w:after="0" w:line="240" w:lineRule="auto"/>
              <w:ind w:firstLine="0" w:firstLineChars="0"/>
              <w:jc w:val="left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基础表面质量（无蜂窝、麻面、裂缝、露筋）</w:t>
            </w:r>
          </w:p>
        </w:tc>
        <w:tc>
          <w:tcPr>
            <w:tcW w:w="192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7D63851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观察</w:t>
            </w:r>
          </w:p>
        </w:tc>
        <w:tc>
          <w:tcPr>
            <w:tcW w:w="19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DC36ECF">
            <w:pPr>
              <w:spacing w:before="0" w:after="0" w:line="240" w:lineRule="auto"/>
              <w:ind w:firstLine="0" w:firstLineChars="0"/>
              <w:jc w:val="left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</w:p>
        </w:tc>
        <w:tc>
          <w:tcPr>
            <w:tcW w:w="192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A4F113">
            <w:pPr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</w:p>
        </w:tc>
      </w:tr>
      <w:tr w14:paraId="034B91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64BF6C0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</w:p>
        </w:tc>
        <w:tc>
          <w:tcPr>
            <w:tcW w:w="19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2AE6972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</w:p>
        </w:tc>
        <w:tc>
          <w:tcPr>
            <w:tcW w:w="192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F980C6B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</w:p>
        </w:tc>
        <w:tc>
          <w:tcPr>
            <w:tcW w:w="19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52C8D89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</w:p>
        </w:tc>
        <w:tc>
          <w:tcPr>
            <w:tcW w:w="192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ACFED39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</w:p>
        </w:tc>
      </w:tr>
      <w:tr w14:paraId="5A9FF0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F648B91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</w:p>
        </w:tc>
        <w:tc>
          <w:tcPr>
            <w:tcW w:w="19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D23B5D1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</w:p>
        </w:tc>
        <w:tc>
          <w:tcPr>
            <w:tcW w:w="192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F697C4C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</w:p>
        </w:tc>
        <w:tc>
          <w:tcPr>
            <w:tcW w:w="19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D635DDE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</w:p>
        </w:tc>
        <w:tc>
          <w:tcPr>
            <w:tcW w:w="192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F9CBE2E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</w:p>
        </w:tc>
      </w:tr>
      <w:tr w14:paraId="26AA95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ED08632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</w:p>
        </w:tc>
        <w:tc>
          <w:tcPr>
            <w:tcW w:w="19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B1DB34A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</w:p>
        </w:tc>
        <w:tc>
          <w:tcPr>
            <w:tcW w:w="192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3371A2E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</w:p>
        </w:tc>
        <w:tc>
          <w:tcPr>
            <w:tcW w:w="19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EE61F47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</w:p>
        </w:tc>
        <w:tc>
          <w:tcPr>
            <w:tcW w:w="192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EF927A2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</w:p>
        </w:tc>
      </w:tr>
      <w:tr w14:paraId="36DF68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" w:type="dxa"/>
          <w:cantSplit/>
          <w:jc w:val="center"/>
        </w:trPr>
        <w:tc>
          <w:tcPr>
            <w:tcW w:w="481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4C551B4">
            <w:pPr>
              <w:spacing w:before="0" w:after="0" w:line="240" w:lineRule="auto"/>
              <w:ind w:firstLine="0" w:firstLineChars="0"/>
              <w:jc w:val="left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主控项目检查      项，其中      项符合要求；</w:t>
            </w: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br w:type="textWrapping"/>
            </w: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实测      点，其中      点合格。</w:t>
            </w:r>
          </w:p>
        </w:tc>
        <w:tc>
          <w:tcPr>
            <w:tcW w:w="481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21782B9">
            <w:pPr>
              <w:spacing w:before="0" w:after="0" w:line="240" w:lineRule="auto"/>
              <w:ind w:firstLine="0" w:firstLineChars="0"/>
              <w:jc w:val="left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结论：基础经复测，符合/不符合设计及规范要求，准许/不准许设备安装。</w:t>
            </w:r>
          </w:p>
        </w:tc>
      </w:tr>
      <w:tr w14:paraId="7420E2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" w:type="dxa"/>
          <w:cantSplit/>
          <w:jc w:val="center"/>
        </w:trPr>
        <w:tc>
          <w:tcPr>
            <w:tcW w:w="481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259F41">
            <w:pPr>
              <w:spacing w:before="0" w:after="0" w:line="240" w:lineRule="auto"/>
              <w:ind w:firstLine="0" w:firstLineChars="0"/>
              <w:jc w:val="left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施工单位：</w:t>
            </w: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br w:type="textWrapping"/>
            </w: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专职质量检查员：</w:t>
            </w: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br w:type="textWrapping"/>
            </w: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br w:type="textWrapping"/>
            </w: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 xml:space="preserve">      年     月     日</w:t>
            </w:r>
          </w:p>
        </w:tc>
        <w:tc>
          <w:tcPr>
            <w:tcW w:w="481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22F431D">
            <w:pPr>
              <w:spacing w:before="0" w:after="0" w:line="240" w:lineRule="auto"/>
              <w:ind w:firstLine="0" w:firstLineChars="0"/>
              <w:jc w:val="left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监理工程师：</w:t>
            </w: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br w:type="textWrapping"/>
            </w: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br w:type="textWrapping"/>
            </w: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br w:type="textWrapping"/>
            </w: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 xml:space="preserve">      年     月     日</w:t>
            </w:r>
          </w:p>
        </w:tc>
      </w:tr>
    </w:tbl>
    <w:p w14:paraId="45E54AB8">
      <w:pPr>
        <w:spacing w:before="120"/>
        <w:jc w:val="left"/>
        <w:rPr>
          <w:rFonts w:hint="eastAsia" w:ascii="Times New Roman" w:hAnsi="Times New Roman" w:eastAsia="宋体" w:cs="宋体"/>
          <w:b w:val="0"/>
          <w:bCs/>
          <w:color w:val="000000"/>
          <w:sz w:val="24"/>
          <w:szCs w:val="24"/>
        </w:rPr>
      </w:pPr>
      <w:r>
        <w:rPr>
          <w:rFonts w:hint="eastAsia" w:ascii="Times New Roman" w:hAnsi="Times New Roman" w:eastAsia="宋体" w:cs="宋体"/>
          <w:b w:val="0"/>
          <w:bCs/>
          <w:color w:val="000000"/>
          <w:sz w:val="24"/>
          <w:szCs w:val="24"/>
        </w:rPr>
        <w:t>说明：本表作为设备基础验收及设备安装质量检验评定的依据。检查部位较复杂时，请附示意图。</w:t>
      </w:r>
    </w:p>
    <w:p w14:paraId="5B4D8AA1">
      <w:pPr>
        <w:rPr>
          <w:rFonts w:hint="eastAsia" w:ascii="Times New Roman" w:hAnsi="Times New Roman" w:eastAsia="宋体" w:cs="宋体"/>
          <w:b w:val="0"/>
          <w:bCs/>
          <w:color w:val="000000"/>
          <w:sz w:val="24"/>
          <w:szCs w:val="24"/>
        </w:rPr>
      </w:pPr>
      <w:r>
        <w:rPr>
          <w:rFonts w:hint="eastAsia" w:ascii="Times New Roman" w:hAnsi="Times New Roman" w:eastAsia="宋体" w:cs="宋体"/>
          <w:b w:val="0"/>
          <w:bCs/>
          <w:color w:val="000000"/>
          <w:sz w:val="24"/>
          <w:szCs w:val="24"/>
        </w:rPr>
        <w:br w:type="page"/>
      </w:r>
    </w:p>
    <w:p w14:paraId="7B24D99A">
      <w:pPr>
        <w:widowControl w:val="0"/>
        <w:spacing w:after="0" w:line="240" w:lineRule="auto"/>
        <w:jc w:val="center"/>
        <w:rPr>
          <w:rFonts w:hint="eastAsia" w:ascii="Calibri" w:hAnsi="Calibri" w:eastAsia="宋体" w:cs="Times New Roman"/>
          <w:kern w:val="2"/>
          <w:sz w:val="36"/>
          <w:szCs w:val="36"/>
          <w:lang w:eastAsia="zh-CN"/>
        </w:rPr>
      </w:pPr>
      <w:r>
        <w:rPr>
          <w:rFonts w:hint="eastAsia" w:ascii="Calibri" w:hAnsi="Calibri" w:eastAsia="宋体" w:cs="Times New Roman"/>
          <w:kern w:val="2"/>
          <w:sz w:val="36"/>
          <w:szCs w:val="36"/>
          <w:lang w:eastAsia="zh-CN"/>
        </w:rPr>
        <w:t>设备安装基础复测记录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481"/>
        <w:gridCol w:w="1447"/>
        <w:gridCol w:w="962"/>
        <w:gridCol w:w="1"/>
        <w:gridCol w:w="965"/>
        <w:gridCol w:w="1443"/>
        <w:gridCol w:w="485"/>
        <w:gridCol w:w="1924"/>
        <w:gridCol w:w="2"/>
        <w:gridCol w:w="2"/>
      </w:tblGrid>
      <w:tr w14:paraId="2350E8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" w:type="dxa"/>
          <w:cantSplit/>
          <w:jc w:val="center"/>
        </w:trPr>
        <w:tc>
          <w:tcPr>
            <w:tcW w:w="24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90DB5FD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单位(子单位)工程名称</w:t>
            </w:r>
          </w:p>
        </w:tc>
        <w:tc>
          <w:tcPr>
            <w:tcW w:w="24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6B94F01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{{单位工程}}</w:t>
            </w:r>
          </w:p>
        </w:tc>
        <w:tc>
          <w:tcPr>
            <w:tcW w:w="240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A2B50BF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分部(子分部)工程名称</w:t>
            </w:r>
          </w:p>
        </w:tc>
        <w:tc>
          <w:tcPr>
            <w:tcW w:w="24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8DBB722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  <w:lang w:val="en-US" w:eastAsia="zh-CN"/>
              </w:rPr>
              <w:t>{{分部工程}}</w:t>
            </w: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/>
            </w:r>
          </w:p>
        </w:tc>
      </w:tr>
      <w:tr w14:paraId="09E4E7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" w:type="dxa"/>
          <w:cantSplit/>
          <w:jc w:val="center"/>
        </w:trPr>
        <w:tc>
          <w:tcPr>
            <w:tcW w:w="24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363C801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设备名称</w:t>
            </w:r>
          </w:p>
        </w:tc>
        <w:tc>
          <w:tcPr>
            <w:tcW w:w="24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F22E440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/>
              </w:rPr>
              <w:t>{{设备名称}}</w:t>
            </w:r>
          </w:p>
        </w:tc>
        <w:tc>
          <w:tcPr>
            <w:tcW w:w="240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1A04767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设备位号</w:t>
            </w:r>
          </w:p>
        </w:tc>
        <w:tc>
          <w:tcPr>
            <w:tcW w:w="24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7A758F8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  <w:t>{{设备位号}}</w:t>
            </w:r>
          </w:p>
        </w:tc>
      </w:tr>
      <w:tr w14:paraId="1CBB3A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" w:type="dxa"/>
          <w:cantSplit/>
          <w:jc w:val="center"/>
        </w:trPr>
        <w:tc>
          <w:tcPr>
            <w:tcW w:w="24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95E36D4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施工单位</w:t>
            </w:r>
          </w:p>
        </w:tc>
        <w:tc>
          <w:tcPr>
            <w:tcW w:w="24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4B45D40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{{施工单位}}</w:t>
            </w:r>
          </w:p>
        </w:tc>
        <w:tc>
          <w:tcPr>
            <w:tcW w:w="240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7A449E6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复测日期</w:t>
            </w:r>
          </w:p>
        </w:tc>
        <w:tc>
          <w:tcPr>
            <w:tcW w:w="24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1623D33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 xml:space="preserve">      年     月     日</w:t>
            </w:r>
          </w:p>
        </w:tc>
      </w:tr>
      <w:tr w14:paraId="3AB758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" w:type="dxa"/>
          <w:cantSplit/>
          <w:trHeight w:val="380" w:hRule="atLeast"/>
          <w:jc w:val="center"/>
        </w:trPr>
        <w:tc>
          <w:tcPr>
            <w:tcW w:w="24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F2301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jc w:val="center"/>
              <w:textAlignment w:val="auto"/>
              <w:rPr>
                <w:rFonts w:hint="eastAsia" w:ascii="Times New Roman" w:hAnsi="Times New Roman" w:eastAsia="宋体" w:cs="Times New Roman"/>
                <w:sz w:val="22"/>
                <w:szCs w:val="21"/>
                <w:lang w:val="en-US" w:eastAsia="en-US" w:bidi="ar-SA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标准名称及编号</w:t>
            </w:r>
          </w:p>
        </w:tc>
        <w:tc>
          <w:tcPr>
            <w:tcW w:w="7227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8C084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jc w:val="center"/>
              <w:textAlignment w:val="auto"/>
              <w:rPr>
                <w:rFonts w:hint="eastAsia" w:ascii="Times New Roman" w:hAnsi="Times New Roman" w:eastAsia="宋体" w:cs="Times New Roman"/>
                <w:sz w:val="22"/>
                <w:szCs w:val="21"/>
                <w:lang w:val="en-US" w:eastAsia="en-US" w:bidi="ar-SA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{{标准编号}}</w:t>
            </w:r>
          </w:p>
        </w:tc>
      </w:tr>
      <w:tr w14:paraId="257FD9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FD6B37A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序号</w:t>
            </w:r>
          </w:p>
        </w:tc>
        <w:tc>
          <w:tcPr>
            <w:tcW w:w="19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06CD18C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检查项目</w:t>
            </w:r>
          </w:p>
        </w:tc>
        <w:tc>
          <w:tcPr>
            <w:tcW w:w="192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4EFC443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允许偏差（mm）</w:t>
            </w:r>
          </w:p>
        </w:tc>
        <w:tc>
          <w:tcPr>
            <w:tcW w:w="19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EFB5045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实测偏差（mm）</w:t>
            </w:r>
          </w:p>
        </w:tc>
        <w:tc>
          <w:tcPr>
            <w:tcW w:w="192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992C25A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检查结果</w:t>
            </w:r>
          </w:p>
        </w:tc>
      </w:tr>
      <w:tr w14:paraId="217251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659721D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19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9D6E154">
            <w:pPr>
              <w:spacing w:before="0" w:after="0" w:line="240" w:lineRule="auto"/>
              <w:ind w:firstLine="0" w:firstLineChars="0"/>
              <w:jc w:val="left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基础纵、横向中心线位置</w:t>
            </w:r>
          </w:p>
        </w:tc>
        <w:tc>
          <w:tcPr>
            <w:tcW w:w="192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3058B0E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±20</w:t>
            </w:r>
          </w:p>
        </w:tc>
        <w:tc>
          <w:tcPr>
            <w:tcW w:w="19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7AE1B5E">
            <w:pPr>
              <w:spacing w:before="0" w:after="0" w:line="240" w:lineRule="auto"/>
              <w:ind w:firstLine="0" w:firstLineChars="0"/>
              <w:jc w:val="left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</w:p>
        </w:tc>
        <w:tc>
          <w:tcPr>
            <w:tcW w:w="192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2C1115">
            <w:pPr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</w:p>
        </w:tc>
      </w:tr>
      <w:tr w14:paraId="6C1044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7E1857A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19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EA09ED9">
            <w:pPr>
              <w:spacing w:before="0" w:after="0" w:line="240" w:lineRule="auto"/>
              <w:ind w:firstLine="0" w:firstLineChars="0"/>
              <w:jc w:val="left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基础上平面标高</w:t>
            </w:r>
          </w:p>
        </w:tc>
        <w:tc>
          <w:tcPr>
            <w:tcW w:w="192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17FC8E8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0</w:t>
            </w: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  <w:lang w:val="en-US" w:eastAsia="zh-CN"/>
              </w:rPr>
              <w:t>-</w:t>
            </w: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20</w:t>
            </w:r>
          </w:p>
        </w:tc>
        <w:tc>
          <w:tcPr>
            <w:tcW w:w="19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84CB11E">
            <w:pPr>
              <w:spacing w:before="0" w:after="0" w:line="240" w:lineRule="auto"/>
              <w:ind w:firstLine="0" w:firstLineChars="0"/>
              <w:jc w:val="left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</w:p>
        </w:tc>
        <w:tc>
          <w:tcPr>
            <w:tcW w:w="192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1EA667">
            <w:pPr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</w:p>
        </w:tc>
      </w:tr>
      <w:tr w14:paraId="3EA82E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872A971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19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76E87DA">
            <w:pPr>
              <w:spacing w:before="0" w:after="0" w:line="240" w:lineRule="auto"/>
              <w:ind w:firstLine="0" w:firstLineChars="0"/>
              <w:jc w:val="left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基础上平面外形尺寸</w:t>
            </w:r>
          </w:p>
        </w:tc>
        <w:tc>
          <w:tcPr>
            <w:tcW w:w="192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6FC8F1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±20</w:t>
            </w:r>
          </w:p>
        </w:tc>
        <w:tc>
          <w:tcPr>
            <w:tcW w:w="19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9AE9F86">
            <w:pPr>
              <w:spacing w:before="0" w:after="0" w:line="240" w:lineRule="auto"/>
              <w:ind w:firstLine="0" w:firstLineChars="0"/>
              <w:jc w:val="left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</w:p>
        </w:tc>
        <w:tc>
          <w:tcPr>
            <w:tcW w:w="192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B5896B">
            <w:pPr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</w:p>
        </w:tc>
      </w:tr>
      <w:tr w14:paraId="7E7B53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12B40D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4</w:t>
            </w:r>
          </w:p>
        </w:tc>
        <w:tc>
          <w:tcPr>
            <w:tcW w:w="19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501B928">
            <w:pPr>
              <w:spacing w:before="0" w:after="0" w:line="240" w:lineRule="auto"/>
              <w:ind w:firstLine="0" w:firstLineChars="0"/>
              <w:jc w:val="left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基础平面水平度</w:t>
            </w:r>
          </w:p>
        </w:tc>
        <w:tc>
          <w:tcPr>
            <w:tcW w:w="192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F9EB567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见备注</w:t>
            </w:r>
          </w:p>
        </w:tc>
        <w:tc>
          <w:tcPr>
            <w:tcW w:w="19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7F66503">
            <w:pPr>
              <w:spacing w:before="0" w:after="0" w:line="240" w:lineRule="auto"/>
              <w:ind w:firstLine="0" w:firstLineChars="0"/>
              <w:jc w:val="left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</w:p>
        </w:tc>
        <w:tc>
          <w:tcPr>
            <w:tcW w:w="192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0662C7">
            <w:pPr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</w:p>
        </w:tc>
      </w:tr>
      <w:tr w14:paraId="77717D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675DCDC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5</w:t>
            </w:r>
          </w:p>
        </w:tc>
        <w:tc>
          <w:tcPr>
            <w:tcW w:w="19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722967F">
            <w:pPr>
              <w:spacing w:before="0" w:after="0" w:line="240" w:lineRule="auto"/>
              <w:ind w:firstLine="0" w:firstLineChars="0"/>
              <w:jc w:val="left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地脚螺栓孔中心位置</w:t>
            </w:r>
          </w:p>
        </w:tc>
        <w:tc>
          <w:tcPr>
            <w:tcW w:w="192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EF5F35E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±10</w:t>
            </w:r>
          </w:p>
        </w:tc>
        <w:tc>
          <w:tcPr>
            <w:tcW w:w="19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0FCA79B">
            <w:pPr>
              <w:spacing w:before="0" w:after="0" w:line="240" w:lineRule="auto"/>
              <w:ind w:firstLine="0" w:firstLineChars="0"/>
              <w:jc w:val="left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</w:p>
        </w:tc>
        <w:tc>
          <w:tcPr>
            <w:tcW w:w="192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D4E941">
            <w:pPr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</w:p>
        </w:tc>
      </w:tr>
      <w:tr w14:paraId="2168FE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43B62D2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6</w:t>
            </w:r>
          </w:p>
        </w:tc>
        <w:tc>
          <w:tcPr>
            <w:tcW w:w="19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E7CC4EE">
            <w:pPr>
              <w:spacing w:before="0" w:after="0" w:line="240" w:lineRule="auto"/>
              <w:ind w:firstLine="0" w:firstLineChars="0"/>
              <w:jc w:val="left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地脚螺栓孔深度</w:t>
            </w:r>
          </w:p>
        </w:tc>
        <w:tc>
          <w:tcPr>
            <w:tcW w:w="192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48E31E1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+20～0</w:t>
            </w:r>
          </w:p>
        </w:tc>
        <w:tc>
          <w:tcPr>
            <w:tcW w:w="19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3886963">
            <w:pPr>
              <w:spacing w:before="0" w:after="0" w:line="240" w:lineRule="auto"/>
              <w:ind w:firstLine="0" w:firstLineChars="0"/>
              <w:jc w:val="left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</w:p>
        </w:tc>
        <w:tc>
          <w:tcPr>
            <w:tcW w:w="192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FD33D6">
            <w:pPr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</w:p>
        </w:tc>
      </w:tr>
      <w:tr w14:paraId="26769C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AF810C8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7</w:t>
            </w:r>
          </w:p>
        </w:tc>
        <w:tc>
          <w:tcPr>
            <w:tcW w:w="19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DAD0765">
            <w:pPr>
              <w:spacing w:before="0" w:after="0" w:line="240" w:lineRule="auto"/>
              <w:ind w:firstLine="0" w:firstLineChars="0"/>
              <w:jc w:val="left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地脚螺栓孔垂直度</w:t>
            </w:r>
          </w:p>
        </w:tc>
        <w:tc>
          <w:tcPr>
            <w:tcW w:w="192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D969B1B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1/100</w:t>
            </w:r>
          </w:p>
        </w:tc>
        <w:tc>
          <w:tcPr>
            <w:tcW w:w="19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A98C00E">
            <w:pPr>
              <w:spacing w:before="0" w:after="0" w:line="240" w:lineRule="auto"/>
              <w:ind w:firstLine="0" w:firstLineChars="0"/>
              <w:jc w:val="left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</w:p>
        </w:tc>
        <w:tc>
          <w:tcPr>
            <w:tcW w:w="192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0CE70F">
            <w:pPr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</w:p>
        </w:tc>
      </w:tr>
      <w:tr w14:paraId="7F1408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5747011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8</w:t>
            </w:r>
          </w:p>
        </w:tc>
        <w:tc>
          <w:tcPr>
            <w:tcW w:w="19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7547E0D">
            <w:pPr>
              <w:spacing w:before="0" w:after="0" w:line="240" w:lineRule="auto"/>
              <w:ind w:firstLine="0" w:firstLineChars="0"/>
              <w:jc w:val="left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预埋钢板（螺栓）中心线位置</w:t>
            </w:r>
          </w:p>
        </w:tc>
        <w:tc>
          <w:tcPr>
            <w:tcW w:w="192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ED4D7C7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±5</w:t>
            </w:r>
          </w:p>
        </w:tc>
        <w:tc>
          <w:tcPr>
            <w:tcW w:w="19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BF40EC3">
            <w:pPr>
              <w:spacing w:before="0" w:after="0" w:line="240" w:lineRule="auto"/>
              <w:ind w:firstLine="0" w:firstLineChars="0"/>
              <w:jc w:val="left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</w:p>
        </w:tc>
        <w:tc>
          <w:tcPr>
            <w:tcW w:w="192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99B4D8">
            <w:pPr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</w:p>
        </w:tc>
      </w:tr>
      <w:tr w14:paraId="323FA1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DE95571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9</w:t>
            </w:r>
          </w:p>
        </w:tc>
        <w:tc>
          <w:tcPr>
            <w:tcW w:w="19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D4B6BE3">
            <w:pPr>
              <w:spacing w:before="0" w:after="0" w:line="240" w:lineRule="auto"/>
              <w:ind w:firstLine="0" w:firstLineChars="0"/>
              <w:jc w:val="left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预埋钢板标高</w:t>
            </w:r>
          </w:p>
        </w:tc>
        <w:tc>
          <w:tcPr>
            <w:tcW w:w="192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4FF6D65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±5</w:t>
            </w:r>
          </w:p>
        </w:tc>
        <w:tc>
          <w:tcPr>
            <w:tcW w:w="19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975B3F9">
            <w:pPr>
              <w:spacing w:before="0" w:after="0" w:line="240" w:lineRule="auto"/>
              <w:ind w:firstLine="0" w:firstLineChars="0"/>
              <w:jc w:val="left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</w:p>
        </w:tc>
        <w:tc>
          <w:tcPr>
            <w:tcW w:w="192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6AE280">
            <w:pPr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</w:p>
        </w:tc>
      </w:tr>
      <w:tr w14:paraId="7FB1EE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EEB4B38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10</w:t>
            </w:r>
          </w:p>
        </w:tc>
        <w:tc>
          <w:tcPr>
            <w:tcW w:w="19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A5F3554">
            <w:pPr>
              <w:spacing w:before="0" w:after="0" w:line="240" w:lineRule="auto"/>
              <w:ind w:firstLine="0" w:firstLineChars="0"/>
              <w:jc w:val="left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预埋钢板水平度</w:t>
            </w:r>
          </w:p>
        </w:tc>
        <w:tc>
          <w:tcPr>
            <w:tcW w:w="192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C99C567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1/1000</w:t>
            </w:r>
          </w:p>
        </w:tc>
        <w:tc>
          <w:tcPr>
            <w:tcW w:w="19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5E39A1E">
            <w:pPr>
              <w:spacing w:before="0" w:after="0" w:line="240" w:lineRule="auto"/>
              <w:ind w:firstLine="0" w:firstLineChars="0"/>
              <w:jc w:val="left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</w:p>
        </w:tc>
        <w:tc>
          <w:tcPr>
            <w:tcW w:w="192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40CDDF">
            <w:pPr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</w:p>
        </w:tc>
      </w:tr>
      <w:tr w14:paraId="4B9F86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A61D6A7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11</w:t>
            </w:r>
          </w:p>
        </w:tc>
        <w:tc>
          <w:tcPr>
            <w:tcW w:w="19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EF6217C">
            <w:pPr>
              <w:spacing w:before="0" w:after="0" w:line="240" w:lineRule="auto"/>
              <w:ind w:firstLine="0" w:firstLineChars="0"/>
              <w:jc w:val="left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基础表面质量（无蜂窝、麻面、裂缝、露筋）</w:t>
            </w:r>
          </w:p>
        </w:tc>
        <w:tc>
          <w:tcPr>
            <w:tcW w:w="192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F9F20E6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观察</w:t>
            </w:r>
          </w:p>
        </w:tc>
        <w:tc>
          <w:tcPr>
            <w:tcW w:w="19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1B24B7E">
            <w:pPr>
              <w:spacing w:before="0" w:after="0" w:line="240" w:lineRule="auto"/>
              <w:ind w:firstLine="0" w:firstLineChars="0"/>
              <w:jc w:val="left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</w:p>
        </w:tc>
        <w:tc>
          <w:tcPr>
            <w:tcW w:w="192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2286D9">
            <w:pPr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</w:p>
        </w:tc>
      </w:tr>
      <w:tr w14:paraId="6E0C02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D5C5FE7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</w:p>
        </w:tc>
        <w:tc>
          <w:tcPr>
            <w:tcW w:w="19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369541C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</w:p>
        </w:tc>
        <w:tc>
          <w:tcPr>
            <w:tcW w:w="192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959A75A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</w:p>
        </w:tc>
        <w:tc>
          <w:tcPr>
            <w:tcW w:w="19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51D711F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</w:p>
        </w:tc>
        <w:tc>
          <w:tcPr>
            <w:tcW w:w="192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324D26C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</w:p>
        </w:tc>
      </w:tr>
      <w:tr w14:paraId="587A93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5DFD844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</w:p>
        </w:tc>
        <w:tc>
          <w:tcPr>
            <w:tcW w:w="19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49DF5B0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</w:p>
        </w:tc>
        <w:tc>
          <w:tcPr>
            <w:tcW w:w="192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A4CAADD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</w:p>
        </w:tc>
        <w:tc>
          <w:tcPr>
            <w:tcW w:w="19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11136EE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</w:p>
        </w:tc>
        <w:tc>
          <w:tcPr>
            <w:tcW w:w="192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4B15783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</w:p>
        </w:tc>
      </w:tr>
      <w:tr w14:paraId="77AD31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4CDBB64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</w:p>
        </w:tc>
        <w:tc>
          <w:tcPr>
            <w:tcW w:w="19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3EF5818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</w:p>
        </w:tc>
        <w:tc>
          <w:tcPr>
            <w:tcW w:w="192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C5D47D5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</w:p>
        </w:tc>
        <w:tc>
          <w:tcPr>
            <w:tcW w:w="19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7B8C9BB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</w:p>
        </w:tc>
        <w:tc>
          <w:tcPr>
            <w:tcW w:w="192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D238283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</w:p>
        </w:tc>
      </w:tr>
      <w:tr w14:paraId="7E30B9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" w:type="dxa"/>
          <w:cantSplit/>
          <w:jc w:val="center"/>
        </w:trPr>
        <w:tc>
          <w:tcPr>
            <w:tcW w:w="481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AA04F88">
            <w:pPr>
              <w:spacing w:before="0" w:after="0" w:line="240" w:lineRule="auto"/>
              <w:ind w:firstLine="0" w:firstLineChars="0"/>
              <w:jc w:val="left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主控项目检查      项，其中      项符合要求；</w:t>
            </w: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br w:type="textWrapping"/>
            </w: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实测      点，其中      点合格。</w:t>
            </w:r>
          </w:p>
        </w:tc>
        <w:tc>
          <w:tcPr>
            <w:tcW w:w="481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64ADEF4">
            <w:pPr>
              <w:spacing w:before="0" w:after="0" w:line="240" w:lineRule="auto"/>
              <w:ind w:firstLine="0" w:firstLineChars="0"/>
              <w:jc w:val="left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结论：基础经复测，符合/不符合设计及规范要求，准许/不准许设备安装。</w:t>
            </w:r>
          </w:p>
        </w:tc>
      </w:tr>
      <w:tr w14:paraId="6DE9CE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" w:type="dxa"/>
          <w:cantSplit/>
          <w:jc w:val="center"/>
        </w:trPr>
        <w:tc>
          <w:tcPr>
            <w:tcW w:w="481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A119B0B">
            <w:pPr>
              <w:spacing w:before="0" w:after="0" w:line="240" w:lineRule="auto"/>
              <w:ind w:firstLine="0" w:firstLineChars="0"/>
              <w:jc w:val="left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施工单位：</w:t>
            </w: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br w:type="textWrapping"/>
            </w: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专职质量检查员：</w:t>
            </w: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br w:type="textWrapping"/>
            </w: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br w:type="textWrapping"/>
            </w: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 xml:space="preserve">      年     月     日</w:t>
            </w:r>
          </w:p>
        </w:tc>
        <w:tc>
          <w:tcPr>
            <w:tcW w:w="481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0FEE93A">
            <w:pPr>
              <w:spacing w:before="0" w:after="0" w:line="240" w:lineRule="auto"/>
              <w:ind w:firstLine="0" w:firstLineChars="0"/>
              <w:jc w:val="left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监理工程师：</w:t>
            </w: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br w:type="textWrapping"/>
            </w: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br w:type="textWrapping"/>
            </w: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br w:type="textWrapping"/>
            </w: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 xml:space="preserve">      年     月     日</w:t>
            </w:r>
          </w:p>
        </w:tc>
      </w:tr>
    </w:tbl>
    <w:p w14:paraId="694BCCE9">
      <w:pPr>
        <w:spacing w:before="120"/>
        <w:jc w:val="left"/>
        <w:rPr>
          <w:rFonts w:hint="eastAsia" w:ascii="Times New Roman" w:hAnsi="Times New Roman" w:eastAsia="宋体" w:cs="宋体"/>
          <w:b w:val="0"/>
          <w:bCs/>
          <w:color w:val="000000"/>
          <w:sz w:val="24"/>
          <w:szCs w:val="24"/>
        </w:rPr>
      </w:pPr>
      <w:r>
        <w:rPr>
          <w:rFonts w:hint="eastAsia" w:ascii="Times New Roman" w:hAnsi="Times New Roman" w:eastAsia="宋体" w:cs="宋体"/>
          <w:b w:val="0"/>
          <w:bCs/>
          <w:color w:val="000000"/>
          <w:sz w:val="24"/>
          <w:szCs w:val="24"/>
        </w:rPr>
        <w:t>说明：本表作为设备基础验收及设备安装质量检验评定的依据。检查部位较复杂时，请附示意图。</w:t>
      </w:r>
    </w:p>
    <w:p w14:paraId="69CAB683">
      <w:pPr>
        <w:rPr>
          <w:rFonts w:hint="eastAsia" w:ascii="Times New Roman" w:hAnsi="Times New Roman" w:eastAsia="宋体" w:cs="宋体"/>
          <w:b w:val="0"/>
          <w:bCs/>
          <w:color w:val="000000"/>
          <w:sz w:val="24"/>
          <w:szCs w:val="24"/>
        </w:rPr>
      </w:pPr>
      <w:r>
        <w:rPr>
          <w:rFonts w:hint="eastAsia" w:ascii="Times New Roman" w:hAnsi="Times New Roman" w:eastAsia="宋体" w:cs="宋体"/>
          <w:b w:val="0"/>
          <w:bCs/>
          <w:color w:val="000000"/>
          <w:sz w:val="24"/>
          <w:szCs w:val="24"/>
        </w:rPr>
        <w:br w:type="page"/>
      </w:r>
    </w:p>
    <w:p w14:paraId="301796F7">
      <w:pPr>
        <w:widowControl w:val="0"/>
        <w:spacing w:after="0" w:line="240" w:lineRule="auto"/>
        <w:jc w:val="center"/>
        <w:rPr>
          <w:rFonts w:hint="eastAsia" w:ascii="Calibri" w:hAnsi="Calibri" w:eastAsia="宋体" w:cs="Times New Roman"/>
          <w:kern w:val="2"/>
          <w:sz w:val="36"/>
          <w:szCs w:val="36"/>
          <w:lang w:eastAsia="zh-CN"/>
        </w:rPr>
      </w:pPr>
      <w:r>
        <w:rPr>
          <w:rFonts w:hint="eastAsia" w:ascii="Calibri" w:hAnsi="Calibri" w:eastAsia="宋体" w:cs="Times New Roman"/>
          <w:kern w:val="2"/>
          <w:sz w:val="36"/>
          <w:szCs w:val="36"/>
          <w:lang w:eastAsia="zh-CN"/>
        </w:rPr>
        <w:t>设备安装基础复测记录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481"/>
        <w:gridCol w:w="1447"/>
        <w:gridCol w:w="962"/>
        <w:gridCol w:w="1"/>
        <w:gridCol w:w="965"/>
        <w:gridCol w:w="1443"/>
        <w:gridCol w:w="485"/>
        <w:gridCol w:w="1924"/>
        <w:gridCol w:w="2"/>
        <w:gridCol w:w="2"/>
      </w:tblGrid>
      <w:tr w14:paraId="71BB2F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" w:type="dxa"/>
          <w:cantSplit/>
          <w:jc w:val="center"/>
        </w:trPr>
        <w:tc>
          <w:tcPr>
            <w:tcW w:w="24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EF83122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单位(子单位)工程名称</w:t>
            </w:r>
          </w:p>
        </w:tc>
        <w:tc>
          <w:tcPr>
            <w:tcW w:w="24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B411383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{{单位工程}}</w:t>
            </w:r>
          </w:p>
        </w:tc>
        <w:tc>
          <w:tcPr>
            <w:tcW w:w="240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7D303F5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分部(子分部)工程名称</w:t>
            </w:r>
          </w:p>
        </w:tc>
        <w:tc>
          <w:tcPr>
            <w:tcW w:w="24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02DB7F1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  <w:lang w:val="en-US" w:eastAsia="zh-CN"/>
              </w:rPr>
              <w:t>{{分部工程}}</w:t>
            </w: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/>
            </w:r>
          </w:p>
        </w:tc>
      </w:tr>
      <w:tr w14:paraId="3689EF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" w:type="dxa"/>
          <w:cantSplit/>
          <w:jc w:val="center"/>
        </w:trPr>
        <w:tc>
          <w:tcPr>
            <w:tcW w:w="24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558E6B3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设备名称</w:t>
            </w:r>
          </w:p>
        </w:tc>
        <w:tc>
          <w:tcPr>
            <w:tcW w:w="24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706A846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/>
              </w:rPr>
              <w:t>{{设备名称}}</w:t>
            </w:r>
          </w:p>
        </w:tc>
        <w:tc>
          <w:tcPr>
            <w:tcW w:w="240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DAFCC83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设备位号</w:t>
            </w:r>
          </w:p>
        </w:tc>
        <w:tc>
          <w:tcPr>
            <w:tcW w:w="24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F89B419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  <w:t>{{设备位号}}</w:t>
            </w:r>
          </w:p>
        </w:tc>
      </w:tr>
      <w:tr w14:paraId="5A5CD3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" w:type="dxa"/>
          <w:cantSplit/>
          <w:jc w:val="center"/>
        </w:trPr>
        <w:tc>
          <w:tcPr>
            <w:tcW w:w="24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3A48B39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施工单位</w:t>
            </w:r>
          </w:p>
        </w:tc>
        <w:tc>
          <w:tcPr>
            <w:tcW w:w="24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7DA3651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{{施工单位}}</w:t>
            </w:r>
          </w:p>
        </w:tc>
        <w:tc>
          <w:tcPr>
            <w:tcW w:w="240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5CEBF6E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复测日期</w:t>
            </w:r>
          </w:p>
        </w:tc>
        <w:tc>
          <w:tcPr>
            <w:tcW w:w="24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33C1B06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 xml:space="preserve">      年     月     日</w:t>
            </w:r>
          </w:p>
        </w:tc>
      </w:tr>
      <w:tr w14:paraId="44CCE1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" w:type="dxa"/>
          <w:cantSplit/>
          <w:trHeight w:val="380" w:hRule="atLeast"/>
          <w:jc w:val="center"/>
        </w:trPr>
        <w:tc>
          <w:tcPr>
            <w:tcW w:w="24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0FF7D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jc w:val="center"/>
              <w:textAlignment w:val="auto"/>
              <w:rPr>
                <w:rFonts w:hint="eastAsia" w:ascii="Times New Roman" w:hAnsi="Times New Roman" w:eastAsia="宋体" w:cs="Times New Roman"/>
                <w:sz w:val="22"/>
                <w:szCs w:val="21"/>
                <w:lang w:val="en-US" w:eastAsia="en-US" w:bidi="ar-SA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标准名称及编号</w:t>
            </w:r>
          </w:p>
        </w:tc>
        <w:tc>
          <w:tcPr>
            <w:tcW w:w="7227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4A368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jc w:val="center"/>
              <w:textAlignment w:val="auto"/>
              <w:rPr>
                <w:rFonts w:hint="eastAsia" w:ascii="Times New Roman" w:hAnsi="Times New Roman" w:eastAsia="宋体" w:cs="Times New Roman"/>
                <w:sz w:val="22"/>
                <w:szCs w:val="21"/>
                <w:lang w:val="en-US" w:eastAsia="en-US" w:bidi="ar-SA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{{标准编号}}</w:t>
            </w:r>
          </w:p>
        </w:tc>
      </w:tr>
      <w:tr w14:paraId="0866D1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236FF96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序号</w:t>
            </w:r>
          </w:p>
        </w:tc>
        <w:tc>
          <w:tcPr>
            <w:tcW w:w="19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A9B8918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检查项目</w:t>
            </w:r>
          </w:p>
        </w:tc>
        <w:tc>
          <w:tcPr>
            <w:tcW w:w="192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8A2D65B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允许偏差（mm）</w:t>
            </w:r>
          </w:p>
        </w:tc>
        <w:tc>
          <w:tcPr>
            <w:tcW w:w="19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221CF31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实测偏差（mm）</w:t>
            </w:r>
          </w:p>
        </w:tc>
        <w:tc>
          <w:tcPr>
            <w:tcW w:w="192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B7950C1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检查结果</w:t>
            </w:r>
          </w:p>
        </w:tc>
      </w:tr>
      <w:tr w14:paraId="7ACE7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A3F75B6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19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8B10171">
            <w:pPr>
              <w:spacing w:before="0" w:after="0" w:line="240" w:lineRule="auto"/>
              <w:ind w:firstLine="0" w:firstLineChars="0"/>
              <w:jc w:val="left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基础纵、横向中心线位置</w:t>
            </w:r>
          </w:p>
        </w:tc>
        <w:tc>
          <w:tcPr>
            <w:tcW w:w="192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823FEB2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±20</w:t>
            </w:r>
          </w:p>
        </w:tc>
        <w:tc>
          <w:tcPr>
            <w:tcW w:w="19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80E252F">
            <w:pPr>
              <w:spacing w:before="0" w:after="0" w:line="240" w:lineRule="auto"/>
              <w:ind w:firstLine="0" w:firstLineChars="0"/>
              <w:jc w:val="left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</w:p>
        </w:tc>
        <w:tc>
          <w:tcPr>
            <w:tcW w:w="192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AF2405">
            <w:pPr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</w:p>
        </w:tc>
      </w:tr>
      <w:tr w14:paraId="1E9523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E54808A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19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DB47EFD">
            <w:pPr>
              <w:spacing w:before="0" w:after="0" w:line="240" w:lineRule="auto"/>
              <w:ind w:firstLine="0" w:firstLineChars="0"/>
              <w:jc w:val="left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基础上平面标高</w:t>
            </w:r>
          </w:p>
        </w:tc>
        <w:tc>
          <w:tcPr>
            <w:tcW w:w="192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8AAC37B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0</w:t>
            </w: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  <w:lang w:val="en-US" w:eastAsia="zh-CN"/>
              </w:rPr>
              <w:t>-</w:t>
            </w: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20</w:t>
            </w:r>
          </w:p>
        </w:tc>
        <w:tc>
          <w:tcPr>
            <w:tcW w:w="19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55A45E">
            <w:pPr>
              <w:spacing w:before="0" w:after="0" w:line="240" w:lineRule="auto"/>
              <w:ind w:firstLine="0" w:firstLineChars="0"/>
              <w:jc w:val="left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</w:p>
        </w:tc>
        <w:tc>
          <w:tcPr>
            <w:tcW w:w="192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DF5BE9">
            <w:pPr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</w:p>
        </w:tc>
      </w:tr>
      <w:tr w14:paraId="39D843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849FA83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19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BE1876C">
            <w:pPr>
              <w:spacing w:before="0" w:after="0" w:line="240" w:lineRule="auto"/>
              <w:ind w:firstLine="0" w:firstLineChars="0"/>
              <w:jc w:val="left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基础上平面外形尺寸</w:t>
            </w:r>
          </w:p>
        </w:tc>
        <w:tc>
          <w:tcPr>
            <w:tcW w:w="192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E34D277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±20</w:t>
            </w:r>
          </w:p>
        </w:tc>
        <w:tc>
          <w:tcPr>
            <w:tcW w:w="19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E75F1D9">
            <w:pPr>
              <w:spacing w:before="0" w:after="0" w:line="240" w:lineRule="auto"/>
              <w:ind w:firstLine="0" w:firstLineChars="0"/>
              <w:jc w:val="left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</w:p>
        </w:tc>
        <w:tc>
          <w:tcPr>
            <w:tcW w:w="192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05FCFE">
            <w:pPr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</w:p>
        </w:tc>
      </w:tr>
      <w:tr w14:paraId="35A7B4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0E96AA3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4</w:t>
            </w:r>
          </w:p>
        </w:tc>
        <w:tc>
          <w:tcPr>
            <w:tcW w:w="19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7942D1E">
            <w:pPr>
              <w:spacing w:before="0" w:after="0" w:line="240" w:lineRule="auto"/>
              <w:ind w:firstLine="0" w:firstLineChars="0"/>
              <w:jc w:val="left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基础平面水平度</w:t>
            </w:r>
          </w:p>
        </w:tc>
        <w:tc>
          <w:tcPr>
            <w:tcW w:w="192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63A8E9C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见备注</w:t>
            </w:r>
          </w:p>
        </w:tc>
        <w:tc>
          <w:tcPr>
            <w:tcW w:w="19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038DC83">
            <w:pPr>
              <w:spacing w:before="0" w:after="0" w:line="240" w:lineRule="auto"/>
              <w:ind w:firstLine="0" w:firstLineChars="0"/>
              <w:jc w:val="left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</w:p>
        </w:tc>
        <w:tc>
          <w:tcPr>
            <w:tcW w:w="192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E7F046">
            <w:pPr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</w:p>
        </w:tc>
      </w:tr>
      <w:tr w14:paraId="7D19F5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5E4972B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5</w:t>
            </w:r>
          </w:p>
        </w:tc>
        <w:tc>
          <w:tcPr>
            <w:tcW w:w="19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F7B4169">
            <w:pPr>
              <w:spacing w:before="0" w:after="0" w:line="240" w:lineRule="auto"/>
              <w:ind w:firstLine="0" w:firstLineChars="0"/>
              <w:jc w:val="left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地脚螺栓孔中心位置</w:t>
            </w:r>
          </w:p>
        </w:tc>
        <w:tc>
          <w:tcPr>
            <w:tcW w:w="192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B2E9631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±10</w:t>
            </w:r>
          </w:p>
        </w:tc>
        <w:tc>
          <w:tcPr>
            <w:tcW w:w="19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A947C6B">
            <w:pPr>
              <w:spacing w:before="0" w:after="0" w:line="240" w:lineRule="auto"/>
              <w:ind w:firstLine="0" w:firstLineChars="0"/>
              <w:jc w:val="left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</w:p>
        </w:tc>
        <w:tc>
          <w:tcPr>
            <w:tcW w:w="192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0910D0">
            <w:pPr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</w:p>
        </w:tc>
      </w:tr>
      <w:tr w14:paraId="53EF64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CE9C751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6</w:t>
            </w:r>
          </w:p>
        </w:tc>
        <w:tc>
          <w:tcPr>
            <w:tcW w:w="19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2AFBF35">
            <w:pPr>
              <w:spacing w:before="0" w:after="0" w:line="240" w:lineRule="auto"/>
              <w:ind w:firstLine="0" w:firstLineChars="0"/>
              <w:jc w:val="left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地脚螺栓孔深度</w:t>
            </w:r>
          </w:p>
        </w:tc>
        <w:tc>
          <w:tcPr>
            <w:tcW w:w="192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FD814C3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+20～0</w:t>
            </w:r>
          </w:p>
        </w:tc>
        <w:tc>
          <w:tcPr>
            <w:tcW w:w="19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EA853E2">
            <w:pPr>
              <w:spacing w:before="0" w:after="0" w:line="240" w:lineRule="auto"/>
              <w:ind w:firstLine="0" w:firstLineChars="0"/>
              <w:jc w:val="left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</w:p>
        </w:tc>
        <w:tc>
          <w:tcPr>
            <w:tcW w:w="192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EDAD9F">
            <w:pPr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</w:p>
        </w:tc>
      </w:tr>
      <w:tr w14:paraId="6430AC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8C992CB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7</w:t>
            </w:r>
          </w:p>
        </w:tc>
        <w:tc>
          <w:tcPr>
            <w:tcW w:w="19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42BDAE7">
            <w:pPr>
              <w:spacing w:before="0" w:after="0" w:line="240" w:lineRule="auto"/>
              <w:ind w:firstLine="0" w:firstLineChars="0"/>
              <w:jc w:val="left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地脚螺栓孔垂直度</w:t>
            </w:r>
          </w:p>
        </w:tc>
        <w:tc>
          <w:tcPr>
            <w:tcW w:w="192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C319474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1/100</w:t>
            </w:r>
          </w:p>
        </w:tc>
        <w:tc>
          <w:tcPr>
            <w:tcW w:w="19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349CA06">
            <w:pPr>
              <w:spacing w:before="0" w:after="0" w:line="240" w:lineRule="auto"/>
              <w:ind w:firstLine="0" w:firstLineChars="0"/>
              <w:jc w:val="left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</w:p>
        </w:tc>
        <w:tc>
          <w:tcPr>
            <w:tcW w:w="192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81F9E1">
            <w:pPr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</w:p>
        </w:tc>
      </w:tr>
      <w:tr w14:paraId="63398D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2054F1D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8</w:t>
            </w:r>
          </w:p>
        </w:tc>
        <w:tc>
          <w:tcPr>
            <w:tcW w:w="19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8486925">
            <w:pPr>
              <w:spacing w:before="0" w:after="0" w:line="240" w:lineRule="auto"/>
              <w:ind w:firstLine="0" w:firstLineChars="0"/>
              <w:jc w:val="left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预埋钢板（螺栓）中心线位置</w:t>
            </w:r>
          </w:p>
        </w:tc>
        <w:tc>
          <w:tcPr>
            <w:tcW w:w="192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E8F0B6C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±5</w:t>
            </w:r>
          </w:p>
        </w:tc>
        <w:tc>
          <w:tcPr>
            <w:tcW w:w="19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F45DBB7">
            <w:pPr>
              <w:spacing w:before="0" w:after="0" w:line="240" w:lineRule="auto"/>
              <w:ind w:firstLine="0" w:firstLineChars="0"/>
              <w:jc w:val="left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</w:p>
        </w:tc>
        <w:tc>
          <w:tcPr>
            <w:tcW w:w="192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1E4DB6">
            <w:pPr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</w:p>
        </w:tc>
      </w:tr>
      <w:tr w14:paraId="435440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EF2D5E5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9</w:t>
            </w:r>
          </w:p>
        </w:tc>
        <w:tc>
          <w:tcPr>
            <w:tcW w:w="19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DD9677F">
            <w:pPr>
              <w:spacing w:before="0" w:after="0" w:line="240" w:lineRule="auto"/>
              <w:ind w:firstLine="0" w:firstLineChars="0"/>
              <w:jc w:val="left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预埋钢板标高</w:t>
            </w:r>
          </w:p>
        </w:tc>
        <w:tc>
          <w:tcPr>
            <w:tcW w:w="192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22A90E0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±5</w:t>
            </w:r>
          </w:p>
        </w:tc>
        <w:tc>
          <w:tcPr>
            <w:tcW w:w="19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2D584B5">
            <w:pPr>
              <w:spacing w:before="0" w:after="0" w:line="240" w:lineRule="auto"/>
              <w:ind w:firstLine="0" w:firstLineChars="0"/>
              <w:jc w:val="left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</w:p>
        </w:tc>
        <w:tc>
          <w:tcPr>
            <w:tcW w:w="192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52927C">
            <w:pPr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</w:p>
        </w:tc>
      </w:tr>
      <w:tr w14:paraId="6E359B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8FF3FDD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10</w:t>
            </w:r>
          </w:p>
        </w:tc>
        <w:tc>
          <w:tcPr>
            <w:tcW w:w="19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785EAF3">
            <w:pPr>
              <w:spacing w:before="0" w:after="0" w:line="240" w:lineRule="auto"/>
              <w:ind w:firstLine="0" w:firstLineChars="0"/>
              <w:jc w:val="left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预埋钢板水平度</w:t>
            </w:r>
          </w:p>
        </w:tc>
        <w:tc>
          <w:tcPr>
            <w:tcW w:w="192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F4F0941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1/1000</w:t>
            </w:r>
          </w:p>
        </w:tc>
        <w:tc>
          <w:tcPr>
            <w:tcW w:w="19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2381EB2">
            <w:pPr>
              <w:spacing w:before="0" w:after="0" w:line="240" w:lineRule="auto"/>
              <w:ind w:firstLine="0" w:firstLineChars="0"/>
              <w:jc w:val="left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</w:p>
        </w:tc>
        <w:tc>
          <w:tcPr>
            <w:tcW w:w="192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BDA9B5">
            <w:pPr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</w:p>
        </w:tc>
      </w:tr>
      <w:tr w14:paraId="497974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6555EA1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11</w:t>
            </w:r>
          </w:p>
        </w:tc>
        <w:tc>
          <w:tcPr>
            <w:tcW w:w="19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54A7E9A">
            <w:pPr>
              <w:spacing w:before="0" w:after="0" w:line="240" w:lineRule="auto"/>
              <w:ind w:firstLine="0" w:firstLineChars="0"/>
              <w:jc w:val="left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基础表面质量（无蜂窝、麻面、裂缝、露筋）</w:t>
            </w:r>
          </w:p>
        </w:tc>
        <w:tc>
          <w:tcPr>
            <w:tcW w:w="192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9734087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观察</w:t>
            </w:r>
          </w:p>
        </w:tc>
        <w:tc>
          <w:tcPr>
            <w:tcW w:w="19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55BC09B">
            <w:pPr>
              <w:spacing w:before="0" w:after="0" w:line="240" w:lineRule="auto"/>
              <w:ind w:firstLine="0" w:firstLineChars="0"/>
              <w:jc w:val="left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</w:p>
        </w:tc>
        <w:tc>
          <w:tcPr>
            <w:tcW w:w="192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C48CA6">
            <w:pPr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</w:p>
        </w:tc>
      </w:tr>
      <w:tr w14:paraId="5D2456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D2C7FFC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</w:p>
        </w:tc>
        <w:tc>
          <w:tcPr>
            <w:tcW w:w="19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FEB57BB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</w:p>
        </w:tc>
        <w:tc>
          <w:tcPr>
            <w:tcW w:w="192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1DE22F9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</w:p>
        </w:tc>
        <w:tc>
          <w:tcPr>
            <w:tcW w:w="19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945A01C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</w:p>
        </w:tc>
        <w:tc>
          <w:tcPr>
            <w:tcW w:w="192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687A87F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</w:p>
        </w:tc>
      </w:tr>
      <w:tr w14:paraId="2E0A2E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144466A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</w:p>
        </w:tc>
        <w:tc>
          <w:tcPr>
            <w:tcW w:w="19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DE234C4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</w:p>
        </w:tc>
        <w:tc>
          <w:tcPr>
            <w:tcW w:w="192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7BC2541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</w:p>
        </w:tc>
        <w:tc>
          <w:tcPr>
            <w:tcW w:w="19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C398329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</w:p>
        </w:tc>
        <w:tc>
          <w:tcPr>
            <w:tcW w:w="192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4B64D7D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</w:p>
        </w:tc>
      </w:tr>
      <w:tr w14:paraId="4F65BD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2CB2D61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</w:p>
        </w:tc>
        <w:tc>
          <w:tcPr>
            <w:tcW w:w="19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831EF42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</w:p>
        </w:tc>
        <w:tc>
          <w:tcPr>
            <w:tcW w:w="192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CC7F8B6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</w:p>
        </w:tc>
        <w:tc>
          <w:tcPr>
            <w:tcW w:w="19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EBEDFBA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</w:p>
        </w:tc>
        <w:tc>
          <w:tcPr>
            <w:tcW w:w="192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F5D4137">
            <w:pPr>
              <w:spacing w:before="0" w:after="0" w:line="240" w:lineRule="auto"/>
              <w:ind w:firstLine="0" w:firstLineChars="0"/>
              <w:jc w:val="center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</w:p>
        </w:tc>
      </w:tr>
      <w:tr w14:paraId="7C54AD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" w:type="dxa"/>
          <w:cantSplit/>
          <w:jc w:val="center"/>
        </w:trPr>
        <w:tc>
          <w:tcPr>
            <w:tcW w:w="481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6C3452E">
            <w:pPr>
              <w:spacing w:before="0" w:after="0" w:line="240" w:lineRule="auto"/>
              <w:ind w:firstLine="0" w:firstLineChars="0"/>
              <w:jc w:val="left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主控项目检查      项，其中      项符合要求；</w:t>
            </w: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br w:type="textWrapping"/>
            </w: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实测      点，其中      点合格。</w:t>
            </w:r>
          </w:p>
        </w:tc>
        <w:tc>
          <w:tcPr>
            <w:tcW w:w="481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FA48258">
            <w:pPr>
              <w:spacing w:before="0" w:after="0" w:line="240" w:lineRule="auto"/>
              <w:ind w:firstLine="0" w:firstLineChars="0"/>
              <w:jc w:val="left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结论：基础经复测，符合/不符合设计及规范要求，准许/不准许设备安装。</w:t>
            </w:r>
          </w:p>
        </w:tc>
      </w:tr>
      <w:tr w14:paraId="63034F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" w:type="dxa"/>
          <w:cantSplit/>
          <w:jc w:val="center"/>
        </w:trPr>
        <w:tc>
          <w:tcPr>
            <w:tcW w:w="481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EF5035D">
            <w:pPr>
              <w:spacing w:before="0" w:after="0" w:line="240" w:lineRule="auto"/>
              <w:ind w:firstLine="0" w:firstLineChars="0"/>
              <w:jc w:val="left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施工单位：</w:t>
            </w: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br w:type="textWrapping"/>
            </w: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专职质量检查员：</w:t>
            </w: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br w:type="textWrapping"/>
            </w: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br w:type="textWrapping"/>
            </w: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 xml:space="preserve">      年     月     日</w:t>
            </w:r>
          </w:p>
        </w:tc>
        <w:tc>
          <w:tcPr>
            <w:tcW w:w="481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F959337">
            <w:pPr>
              <w:spacing w:before="0" w:after="0" w:line="240" w:lineRule="auto"/>
              <w:ind w:firstLine="0" w:firstLineChars="0"/>
              <w:jc w:val="left"/>
              <w:rPr>
                <w:rFonts w:hint="eastAsia" w:ascii="Times New Roman" w:hAnsi="Times New Roman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>监理工程师：</w:t>
            </w: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br w:type="textWrapping"/>
            </w: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br w:type="textWrapping"/>
            </w: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br w:type="textWrapping"/>
            </w:r>
            <w:r>
              <w:rPr>
                <w:rFonts w:hint="eastAsia" w:ascii="Times New Roman" w:hAnsi="Times New Roman" w:eastAsia="宋体" w:cs="宋体"/>
                <w:b w:val="0"/>
                <w:bCs/>
                <w:color w:val="000000"/>
                <w:sz w:val="24"/>
                <w:szCs w:val="24"/>
              </w:rPr>
              <w:t xml:space="preserve">      年     月     日</w:t>
            </w:r>
          </w:p>
        </w:tc>
      </w:tr>
    </w:tbl>
    <w:p w14:paraId="083F7017">
      <w:pPr>
        <w:spacing w:before="120"/>
        <w:jc w:val="left"/>
        <w:rPr>
          <w:rFonts w:hint="eastAsia" w:ascii="Times New Roman" w:hAnsi="Times New Roman" w:eastAsia="宋体" w:cs="宋体"/>
          <w:b w:val="0"/>
          <w:bCs/>
          <w:color w:val="000000"/>
          <w:sz w:val="24"/>
          <w:szCs w:val="24"/>
        </w:rPr>
      </w:pPr>
      <w:r>
        <w:rPr>
          <w:rFonts w:hint="eastAsia" w:ascii="Times New Roman" w:hAnsi="Times New Roman" w:eastAsia="宋体" w:cs="宋体"/>
          <w:b w:val="0"/>
          <w:bCs/>
          <w:color w:val="000000"/>
          <w:sz w:val="24"/>
          <w:szCs w:val="24"/>
        </w:rPr>
        <w:t>说明：本表作为设备基础验收及设备安装质量检验评定的依据。检查部位较复杂时，请附示意图。</w:t>
      </w:r>
      <w:bookmarkStart w:id="0" w:name="_GoBack"/>
      <w:bookmarkEnd w:id="0"/>
    </w:p>
    <w:p w14:paraId="3396134F">
      <w:pPr>
        <w:spacing w:before="120"/>
        <w:jc w:val="left"/>
        <w:rPr>
          <w:rFonts w:hint="eastAsia" w:ascii="Times New Roman" w:hAnsi="Times New Roman" w:eastAsia="宋体" w:cs="宋体"/>
          <w:b w:val="0"/>
          <w:bCs/>
          <w:color w:val="000000"/>
          <w:sz w:val="24"/>
          <w:szCs w:val="24"/>
        </w:rPr>
      </w:pPr>
    </w:p>
    <w:sectPr>
      <w:pgSz w:w="11906" w:h="16838"/>
      <w:pgMar w:top="1134" w:right="1134" w:bottom="1134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4545F69"/>
    <w:rsid w:val="1C93342E"/>
    <w:rsid w:val="1DD66F56"/>
    <w:rsid w:val="2D580E5F"/>
    <w:rsid w:val="34DA3E89"/>
    <w:rsid w:val="3DA45043"/>
    <w:rsid w:val="423D62CD"/>
    <w:rsid w:val="44A42997"/>
    <w:rsid w:val="530F6FBE"/>
    <w:rsid w:val="619A30CF"/>
    <w:rsid w:val="6BDC198B"/>
    <w:rsid w:val="6D020DE1"/>
    <w:rsid w:val="76FC1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1223</Words>
  <Characters>1350</Characters>
  <Lines>0</Lines>
  <Paragraphs>0</Paragraphs>
  <TotalTime>7</TotalTime>
  <ScaleCrop>false</ScaleCrop>
  <LinksUpToDate>false</LinksUpToDate>
  <CharactersWithSpaces>1575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ღ暖阳᭄ꦿ</cp:lastModifiedBy>
  <dcterms:modified xsi:type="dcterms:W3CDTF">2026-10-15T08:18:38Z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F8E4A9C88DD0479E8ECDFD0EDD1AADD4_13</vt:lpwstr>
  </property>
  <property fmtid="{D5CDD505-2E9C-101B-9397-08002B2CF9AE}" pid="4" name="KSOTemplateDocerSaveRecord">
    <vt:lpwstr>eyJoZGlkIjoiOTg5NzczODlmNzJiYzYwNWE4N2M1OTViZGVmNzU4MjAiLCJ1c2VySWQiOiI1OTE0Nzk2MzgifQ==</vt:lpwstr>
  </property>
</Properties>
</file>