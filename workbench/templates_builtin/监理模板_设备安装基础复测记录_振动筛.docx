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370B605A">
      <ns0:pPr>
        <ns0:spacing ns0:before="120"/>
        <ns0:jc ns0:val="left"/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  <ns0:t>说明：本表作为设备基础验收及设备安装质量检验评定的依据。检查部位较复杂时，请附示意图。</ns0:t>
      </ns0:r>
    </ns0:p>
    <ns0:p xmlns:w14="http://schemas.microsoft.com/office/word/2010/wordml" w14:paraId="3551429A">
      <ns0:pP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  <ns0:br ns0:type="page"/>
      </ns0:r>
    </ns0:p>
    <ns0:p xmlns:w14="http://schemas.microsoft.com/office/word/2010/wordml" w14:paraId="777ADC0E">
      <ns0:pPr>
        <ns0:widowControl ns0:val="0"/>
        <ns0:spacing ns0:after="0" ns0:line="240" ns0:lineRule="auto"/>
        <ns0:jc ns0:val="center"/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</ns0:pPr>
      <ns0:r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  <ns0:t>设备安装基础复测记录</ns0:t>
      </ns0:r>
    </ns0:p>
    <ns0:tbl xmlns:w14="http://schemas.microsoft.com/office/word/2010/wordml">
      <ns0:tblPr>
        <ns0:tblStyle ns0:val="32"/>
        <ns0:tblW ns0:w="0" ns0:type="auto"/>
        <ns0:jc ns0:val="center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28"/>
        <ns0:gridCol ns0:w="481"/>
        <ns0:gridCol ns0:w="1447"/>
        <ns0:gridCol ns0:w="962"/>
        <ns0:gridCol ns0:w="1"/>
        <ns0:gridCol ns0:w="965"/>
        <ns0:gridCol ns0:w="1443"/>
        <ns0:gridCol ns0:w="485"/>
        <ns0:gridCol ns0:w="1924"/>
        <ns0:gridCol ns0:w="2"/>
        <ns0:gridCol ns0:w="2"/>
      </ns0:tblGrid>
      <ns0:tr w14:paraId="722F484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C2A7D6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单位(子单位)工程名称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F58C64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{{单位工程}}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58E1C5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分部(子分部)工程名称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3F087C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{{分部工程}}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w14:paraId="7BD7C87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B9F5E8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93A365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3960E4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设备位号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750E72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  <ns0:t>{{设备位号}}</ns0:t>
            </ns0:r>
          </ns0:p>
        </ns0:tc>
      </ns0:tr>
      <ns0:tr w14:paraId="01666E6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6EEF5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F068A1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{{施工单位}}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CEDA29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复测日期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FCDCF1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  <ns0:tr w14:paraId="5381E3C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trHeight ns0:val="380" ns0:hRule="atLeast"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22F6F74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标准名称及编号</ns0:t>
            </ns0:r>
          </ns0:p>
        </ns0:tc>
        <ns0:tc>
          <ns0:tcPr>
            <ns0:tcW ns0:w="7227" ns0:type="dxa"/>
            <ns0:gridSpan ns0:val="7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5CA2425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{{标准编号}}</ns0:t>
            </ns0:r>
          </ns0:p>
        </ns0:tc>
      </ns0:tr>
      <ns0:tr w14:paraId="630DD3A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378FE7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序号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E6694A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检查项目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A32E99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允许偏差（mm）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6E04A2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实测偏差（mm）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C42EFE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检查结果</ns0:t>
            </ns0:r>
          </ns0:p>
        </ns0:tc>
      </ns0:tr>
      <ns0:tr w14:paraId="41CBEE3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7F7304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1FCB74E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基础纵、横向中心线位置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21341C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83C43F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A91605B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6E2EDB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0780CB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2C40B73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59ED7C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0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-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084192D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3D16EF10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A0CD57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565A0D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5654394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基础上平面外形尺寸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1D0CDE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8674132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0978AAF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59C0F6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DCE160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52CE45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基础平面水平度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7C24B4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见备注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EF0645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3C26449C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03B1373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A04A7B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12E66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地脚螺栓孔中心位置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F94882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2015AE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47C8B4FA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19352F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8CE617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137F92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地脚螺栓孔深度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2031AC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+20～0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25A5FA9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715937F3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50F0E3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A6EDF6F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7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D479134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地脚螺栓孔垂直度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E50B6E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1A3BDB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30414D4D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890DEB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6AB97FF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10D07D4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预埋钢板（螺栓）中心线位置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42673E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7CA02B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C04A3C3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09B7AFB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F5D02F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9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78B349C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976121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F82C19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00BAC07D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057A15F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319ABD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F957612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E3910B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174BEF0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6F5AB2B5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AA49FC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3335F9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D9F04A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基础表面质量（无蜂窝、麻面、裂缝、露筋）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7D6385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观察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DC36ECF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78A4F113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034B91E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64BF6C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2AE697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F980C6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52C8D8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ACFED3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A9FF0A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F648B9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D23B5D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F697C4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D635DD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F9CBE2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26AA95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ED0863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B1DB34A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3371A2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EE61F4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EF927A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36DF681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4C551B4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主控项目检查      项，其中      项符合要求；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      点，其中      点合格。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21782B9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结论：基础经复测，符合/不符合设计及规范要求，准许/不准许设备安装。</ns0:t>
            </ns0:r>
          </ns0:p>
        </ns0:tc>
      </ns0:tr>
      <ns0:tr w14:paraId="7420E20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0259F4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专职质量检查员：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22F431D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监理工程师：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</ns0:tbl>
    <ns0:sectPr>
      <ns0:pgSz ns0:w="11906" ns0:h="16838"/>
      <ns0:pgMar ns0:top="1134" ns0:right="1134" ns0:bottom="1134" ns0:left="1134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45F69"/>
    <w:rsid w:val="1C93342E"/>
    <w:rsid w:val="1DD66F56"/>
    <w:rsid w:val="2D580E5F"/>
    <w:rsid w:val="34DA3E89"/>
    <w:rsid w:val="3DA45043"/>
    <w:rsid w:val="423D62CD"/>
    <w:rsid w:val="44A42997"/>
    <w:rsid w:val="530F6FBE"/>
    <w:rsid w:val="619A30CF"/>
    <w:rsid w:val="6BDC198B"/>
    <w:rsid w:val="6D020DE1"/>
    <w:rsid w:val="76FC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1223</Words>
  <Characters>1350</Characters>
  <Lines>0</Lines>
  <Paragraphs>0</Paragraphs>
  <TotalTime>7</TotalTime>
  <ScaleCrop>false</ScaleCrop>
  <LinksUpToDate>false</LinksUpToDate>
  <CharactersWithSpaces>1575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2026-10-15T08:18:38Z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F8E4A9C88DD0479E8ECDFD0EDD1AADD4_13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