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694BCCE9">
      <ns0:pPr>
        <ns0:spacing ns0:before="120"/>
        <ns0:jc ns0:val="left"/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  <ns0:t>说明：本表作为设备基础验收及设备安装质量检验评定的依据。检查部位较复杂时，请附示意图。</ns0:t>
      </ns0:r>
    </ns0:p>
    <ns0:p xmlns:w14="http://schemas.microsoft.com/office/word/2010/wordml" w14:paraId="69CAB683">
      <ns0:pPr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sz ns0:val="24"/>
          <ns0:szCs ns0:val="24"/>
        </ns0:rPr>
        <ns0:br ns0:type="page"/>
      </ns0:r>
    </ns0:p>
    <ns0:p xmlns:w14="http://schemas.microsoft.com/office/word/2010/wordml" w14:paraId="301796F7">
      <ns0:pPr>
        <ns0:widowControl ns0:val="0"/>
        <ns0:spacing ns0:after="0" ns0:line="240" ns0:lineRule="auto"/>
        <ns0:jc ns0:val="center"/>
        <ns0:rPr>
          <ns0:rFonts ns0:hint="eastAsia" ns0:ascii="Calibri" ns0:hAnsi="Calibri" ns0:eastAsia="宋体" ns0:cs="Times New Roman"/>
          <ns0:kern ns0:val="2"/>
          <ns0:sz ns0:val="36"/>
          <ns0:szCs ns0:val="36"/>
          <ns0:lang ns0:eastAsia="zh-CN"/>
        </ns0:rPr>
      </ns0:pPr>
      <ns0:r>
        <ns0:rPr>
          <ns0:rFonts ns0:hint="eastAsia" ns0:ascii="Calibri" ns0:hAnsi="Calibri" ns0:eastAsia="宋体" ns0:cs="Times New Roman"/>
          <ns0:kern ns0:val="2"/>
          <ns0:sz ns0:val="36"/>
          <ns0:szCs ns0:val="36"/>
          <ns0:lang ns0:eastAsia="zh-CN"/>
        </ns0:rPr>
        <ns0:t>设备安装基础复测记录</ns0:t>
      </ns0:r>
    </ns0:p>
    <ns0:tbl xmlns:w14="http://schemas.microsoft.com/office/word/2010/wordml">
      <ns0:tblPr>
        <ns0:tblStyle ns0:val="32"/>
        <ns0:tblW ns0:w="0" ns0:type="auto"/>
        <ns0:jc ns0:val="center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28"/>
        <ns0:gridCol ns0:w="481"/>
        <ns0:gridCol ns0:w="1447"/>
        <ns0:gridCol ns0:w="962"/>
        <ns0:gridCol ns0:w="1"/>
        <ns0:gridCol ns0:w="965"/>
        <ns0:gridCol ns0:w="1443"/>
        <ns0:gridCol ns0:w="485"/>
        <ns0:gridCol ns0:w="1924"/>
        <ns0:gridCol ns0:w="2"/>
        <ns0:gridCol ns0:w="2"/>
      </ns0:tblGrid>
      <ns0:tr w14:paraId="71BB2FC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EF8312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单位(子单位)工程名称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B41138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{{单位工程}}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7D303F5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分部(子分部)工程名称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02DB7F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  <ns0:lang ns0:val="en-US" ns0:eastAsia="zh-CN"/>
              </ns0:rPr>
              <ns0:t>{{分部工程}}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/>
            </ns0:r>
          </ns0:p>
        </ns0:tc>
      </ns0:tr>
      <ns0:tr w14:paraId="3689EF9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558E6B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设备名称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706A84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DAFCC8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设备位号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F89B41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  <ns0:t>{{设备位号}}</ns0:t>
            </ns0:r>
          </ns0:p>
        </ns0:tc>
      </ns0:tr>
      <ns0:tr w14:paraId="5A5CD39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3A48B3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施工单位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7DA365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{{施工单位}}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5CEBF6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复测日期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33C1B0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</ns0:tr>
      <ns0:tr w14:paraId="44CCE16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trHeight ns0:val="380" ns0:hRule="atLeast"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auto"/>
            <ns0:vAlign ns0:val="center"/>
          </ns0:tcPr>
          <ns0:p w14:paraId="760FF7D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jc ns0:val="center"/>
              <ns0:textAlignment ns0:val="auto"/>
              <ns0:rPr>
                <ns0:rFonts ns0:hint="eastAsia" ns0:ascii="Times New Roman" ns0:hAnsi="Times New Roman" ns0:eastAsia="宋体" ns0:cs="Times New Roman"/>
                <ns0:sz ns0:val="22"/>
                <ns0:szCs ns0:val="21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szCs ns0:val="21"/>
              </ns0:rPr>
              <ns0:t>标准名称及编号</ns0:t>
            </ns0:r>
          </ns0:p>
        </ns0:tc>
        <ns0:tc>
          <ns0:tcPr>
            <ns0:tcW ns0:w="7227" ns0:type="dxa"/>
            <ns0:gridSpan ns0:val="7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auto"/>
            <ns0:vAlign ns0:val="center"/>
          </ns0:tcPr>
          <ns0:p w14:paraId="664A368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jc ns0:val="center"/>
              <ns0:textAlignment ns0:val="auto"/>
              <ns0:rPr>
                <ns0:rFonts ns0:hint="eastAsia" ns0:ascii="Times New Roman" ns0:hAnsi="Times New Roman" ns0:eastAsia="宋体" ns0:cs="Times New Roman"/>
                <ns0:sz ns0:val="22"/>
                <ns0:szCs ns0:val="21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szCs ns0:val="21"/>
              </ns0:rPr>
              <ns0:t>{{标准编号}}</ns0:t>
            </ns0:r>
          </ns0:p>
        </ns0:tc>
      </ns0:tr>
      <ns0:tr w14:paraId="0866D1F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36FF9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序号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A9B891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检查项目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8A2D65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允许偏差（mm）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221CF3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实测偏差（mm）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7950C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检查结果</ns0:t>
            </ns0:r>
          </ns0:p>
        </ns0:tc>
      </ns0:tr>
      <ns0:tr w14:paraId="7ACE7A2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A3F75B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8B10171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基础纵、横向中心线位置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823FEB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80E252F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01AF2405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1E9523A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E54808A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2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DB47EFD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基础上平面标高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8AAC37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0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  <ns0:lang ns0:val="en-US" ns0:eastAsia="zh-CN"/>
              </ns0:rPr>
              <ns0:t>-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055A45E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6ADF5BE9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39D843E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849FA8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BE1876C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基础上平面外形尺寸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E34D27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E75F1D9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2B05FCFE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35A7B44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0E96AA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7942D1E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基础平面水平度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63A8E9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见备注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038DC83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1AE7F046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7D19F55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5E4972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F7B4169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地脚螺栓孔中心位置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2E963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±10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A947C6B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590910D0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3EF649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CE9C75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2AFBF3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地脚螺栓孔深度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FD814C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+20～0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EA853E2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18EDAD9F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6430AC6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8C992C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7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42BDAE7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地脚螺栓孔垂直度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C31947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1/100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349CA06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2D81F9E1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63398D3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2054F1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848692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预埋钢板（螺栓）中心线位置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E8F0B6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F45DBB7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031E4DB6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354409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EF2D5E5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9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DD9677F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预埋钢板标高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2A90E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2D584B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3752927C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6E359BD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8FF3FD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785EAF3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预埋钢板水平度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F4F094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1/1000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2381EB2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0CBDA9B5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979747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6555EA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11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54A7E9A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基础表面质量（无蜂窝、麻面、裂缝、露筋）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973408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观察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55BC09B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44C48CA6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D2456D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D2C7FF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FEB57B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1DE22F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945A01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687A87F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2E0A2EB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144466A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DE234C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7BC254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C39832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4B64D7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F65BD56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CB2D6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831EF4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CC7F8B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EBEDFBA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F5D413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7C54AD3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cantSplit/>
          <ns0:jc ns0:val="center"/>
        </ns0:trPr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6C3452E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主控项目检查      项，其中      项符合要求；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实测      点，其中      点合格。</ns0:t>
            </ns0:r>
          </ns0:p>
        </ns0:tc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FA48258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结论：基础经复测，符合/不符合设计及规范要求，准许/不准许设备安装。</ns0:t>
            </ns0:r>
          </ns0:p>
        </ns0:tc>
      </ns0:tr>
      <ns0:tr w14:paraId="63034F4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cantSplit/>
          <ns0:jc ns0:val="center"/>
        </ns0:trPr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EF5035D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施工单位：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专职质量检查员：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F959337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监理工程师：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</ns0:tr>
    </ns0:tbl>
    <ns0:sectPr>
      <ns0:pgSz ns0:w="11906" ns0:h="16838"/>
      <ns0:pgMar ns0:top="1134" ns0:right="1134" ns0:bottom="1134" ns0:left="1134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45F69"/>
    <w:rsid w:val="1C93342E"/>
    <w:rsid w:val="1DD66F56"/>
    <w:rsid w:val="2D580E5F"/>
    <w:rsid w:val="34DA3E89"/>
    <w:rsid w:val="3DA45043"/>
    <w:rsid w:val="423D62CD"/>
    <w:rsid w:val="44A42997"/>
    <w:rsid w:val="530F6FBE"/>
    <w:rsid w:val="619A30CF"/>
    <w:rsid w:val="6BDC198B"/>
    <w:rsid w:val="6D020DE1"/>
    <w:rsid w:val="76FC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1223</Words>
  <Characters>1350</Characters>
  <Lines>0</Lines>
  <Paragraphs>0</Paragraphs>
  <TotalTime>7</TotalTime>
  <ScaleCrop>false</ScaleCrop>
  <LinksUpToDate>false</LinksUpToDate>
  <CharactersWithSpaces>1575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dcterms:modified xsi:type="dcterms:W3CDTF">2026-10-15T08:18:38Z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F8E4A9C88DD0479E8ECDFD0EDD1AADD4_13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