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p14">
  <ns0:body>
    <ns0:p xmlns:w14="http://schemas.microsoft.com/office/word/2010/wordml" w14:paraId="500B85FC">
      <ns0:pPr>
        <ns0:spacing ns0:before="120" ns0:after="0" ns0:line="440" ns0:lineRule="exact"/>
        <ns0:jc ns0:val="left"/>
        <ns0:rPr>
          <ns0:rFonts ns0:ascii="宋体" ns0:hAnsi="宋体" ns0:eastAsia="宋体"/>
          <ns0:b ns0:val="0"/>
          <ns0:sz ns0:val="21"/>
        </ns0:rPr>
      </ns0:pPr>
      <ns0:r>
        <ns0:rPr>
          <ns0:rFonts ns0:ascii="宋体" ns0:hAnsi="宋体" ns0:eastAsia="宋体"/>
          <ns0:b ns0:val="0"/>
          <ns0:sz ns0:val="21"/>
        </ns0:rPr>
        <ns0:t>说明：本表作为工业设备安装工程质量检验评定的依据。检查部位较复杂时，请附示意图。</ns0:t>
      </ns0:r>
    </ns0:p>
    <ns0:p xmlns:w14="http://schemas.microsoft.com/office/word/2010/wordml" w14:paraId="4D07DDF9">
      <ns0:pPr>
        <ns0:rPr>
          <ns0:rFonts ns0:ascii="宋体" ns0:hAnsi="宋体" ns0:eastAsia="宋体"/>
          <ns0:b ns0:val="0"/>
          <ns0:sz ns0:val="21"/>
        </ns0:rPr>
      </ns0:pPr>
      <ns0:r>
        <ns0:rPr>
          <ns0:rFonts ns0:ascii="宋体" ns0:hAnsi="宋体" ns0:eastAsia="宋体"/>
          <ns0:b ns0:val="0"/>
          <ns0:sz ns0:val="21"/>
        </ns0:rPr>
        <ns0:br ns0:type="page"/>
      </ns0:r>
    </ns0:p>
    <ns0:p xmlns:w14="http://schemas.microsoft.com/office/word/2010/wordml" w14:paraId="4F4AB86D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before="361" ns0:beforeLines="100" ns0:after="361" ns0:afterLines="100" ns0:line="240" ns0:lineRule="auto"/>
        <ns0:jc ns0:val="center"/>
        <ns0:textAlignment ns0:val="auto"/>
        <ns0:rPr>
          <ns0:rFonts ns0:hint="eastAsia" ns0:ascii="宋体" ns0:hAnsi="宋体" ns0:eastAsia="宋体" ns0:cs="宋体"/>
        </ns0:rPr>
      </ns0:pPr>
      <ns0:r>
        <ns0:rPr>
          <ns0:rFonts ns0:hint="eastAsia" ns0:ascii="宋体" ns0:hAnsi="宋体" ns0:eastAsia="宋体" ns0:cs="宋体"/>
          <ns0:b/>
          <ns0:sz ns0:val="28"/>
        </ns0:rPr>
        <ns0:t>设备垫铁布置、找平、找正、接触检查</ns0:t>
      </ns0:r>
    </ns0:p>
    <ns0:tbl xmlns:w14="http://schemas.microsoft.com/office/word/2010/wordml">
      <ns0:tblPr>
        <ns0:tblStyle ns0:val="32"/>
        <ns0:tblW ns0:w="0" ns0:type="auto"/>
        <ns0:jc ns0:val="center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256"/>
        <ns0:gridCol ns0:w="2257"/>
        <ns0:gridCol ns0:w="2256"/>
        <ns0:gridCol ns0:w="2256"/>
        <ns0:gridCol ns0:w="2"/>
      </ns0:tblGrid>
      <ns0:tr w14:paraId="0C0802D7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jc ns0:val="center"/>
        </ns0:trPr>
        <ns0:tc>
          <ns0:tcPr>
            <ns0:tcW ns0:w="2256" ns0:type="dxa"/>
            <ns0:shd ns0:val="clear" ns0:color="auto" ns0:fill="FFFFFF" ns0:themeFill="background1"/>
          </ns0:tcPr>
          <ns0:p w14:paraId="273ACEAE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b ns0:val="0"/>
                <ns0:bCs/>
                <ns0:sz ns0:val="22"/>
                <ns0:szCs ns0:val="22"/>
                <ns0:highlight ns0:val="none"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>单位(子单位)</ns0:t>
            </ns0: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>工程名称</ns0:t>
            </ns0:r>
          </ns0:p>
        </ns0:tc>
        <ns0:tc>
          <ns0:tcPr>
            <ns0:tcW ns0:w="2257" ns0:type="dxa"/>
            <ns0:shd ns0:val="clear" ns0:color="auto" ns0:fill="FFFFFF" ns0:themeFill="background1"/>
          </ns0:tcPr>
          <ns0:p w14:paraId="48341FEB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b ns0:val="0"/>
                <ns0:bCs/>
                <ns0:sz ns0:val="22"/>
                <ns0:szCs ns0:val="22"/>
                <ns0:highlight ns0:val="none"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>{{单位工程}}</ns0:t>
            </ns0:r>
          </ns0:p>
        </ns0:tc>
        <ns0:tc>
          <ns0:tcPr>
            <ns0:tcW ns0:w="2256" ns0:type="dxa"/>
            <ns0:shd ns0:val="clear" ns0:color="auto" ns0:fill="FFFFFF" ns0:themeFill="background1"/>
          </ns0:tcPr>
          <ns0:p w14:paraId="7EA59B9B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b ns0:val="0"/>
                <ns0:bCs/>
                <ns0:sz ns0:val="22"/>
                <ns0:szCs ns0:val="22"/>
                <ns0:highlight ns0:val="none"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>分部(子分部)</ns0:t>
            </ns0: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>工程名称</ns0:t>
            </ns0:r>
          </ns0:p>
        </ns0:tc>
        <ns0:tc>
          <ns0:tcPr>
            <ns0:tcW ns0:w="2256" ns0:type="dxa"/>
            <ns0:shd ns0:val="clear" ns0:color="auto" ns0:fill="FFFFFF" ns0:themeFill="background1"/>
          </ns0:tcPr>
          <ns0:p w14:paraId="2E54558E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b ns0:val="0"/>
                <ns0:bCs/>
                <ns0:sz ns0:val="22"/>
                <ns0:szCs ns0:val="22"/>
                <ns0:highlight ns0:val="none"/>
              </ns0:rPr>
            </ns0:pPr>
            <ns0:r>
              <ns0:rPr>
                <ns0:rFonts ns0:hint="eastAsia" ns0:ascii="宋体" ns0:hAnsi="宋体" ns0:eastAsia="宋体"/>
                <ns0:b ns0:val="0"/>
                <ns0:bCs/>
                <ns0:sz ns0:val="20"/>
                <ns0:szCs ns0:val="22"/>
                <ns0:highlight ns0:val="none"/>
                <ns0:lang ns0:val="en-US" ns0:eastAsia="zh-CN"/>
              </ns0:rPr>
              <ns0:t>{{分部工程}}</ns0:t>
            </ns0: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/>
            </ns0:r>
          </ns0:p>
        </ns0:tc>
      </ns0:tr>
      <ns0:tr w14:paraId="4846C8C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jc ns0:val="center"/>
        </ns0:trPr>
        <ns0:tc>
          <ns0:tcPr>
            <ns0:tcW ns0:w="2256" ns0:type="dxa"/>
            <ns0:shd ns0:val="clear" ns0:color="auto" ns0:fill="FFFFFF" ns0:themeFill="background1"/>
          </ns0:tcPr>
          <ns0:p w14:paraId="55357578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b ns0:val="0"/>
                <ns0:bCs/>
                <ns0:sz ns0:val="22"/>
                <ns0:szCs ns0:val="22"/>
                <ns0:highlight ns0:val="none"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>安装单位</ns0:t>
            </ns0:r>
          </ns0:p>
        </ns0:tc>
        <ns0:tc>
          <ns0:tcPr>
            <ns0:tcW ns0:w="2257" ns0:type="dxa"/>
            <ns0:shd ns0:val="clear" ns0:color="auto" ns0:fill="FFFFFF" ns0:themeFill="background1"/>
          </ns0:tcPr>
          <ns0:p w14:paraId="0C2C711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b ns0:val="0"/>
                <ns0:bCs/>
                <ns0:sz ns0:val="22"/>
                <ns0:szCs ns0:val="22"/>
                <ns0:highlight ns0:val="none"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>{{施工单位}}</ns0:t>
            </ns0:r>
          </ns0:p>
        </ns0:tc>
        <ns0:tc>
          <ns0:tcPr>
            <ns0:tcW ns0:w="2256" ns0:type="dxa"/>
            <ns0:shd ns0:val="clear" ns0:color="auto" ns0:fill="FFFFFF" ns0:themeFill="background1"/>
          </ns0:tcPr>
          <ns0:p w14:paraId="6C064F5B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b ns0:val="0"/>
                <ns0:bCs/>
                <ns0:sz ns0:val="22"/>
                <ns0:szCs ns0:val="22"/>
                <ns0:highlight ns0:val="none"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>项目经理</ns0:t>
            </ns0: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>(负责人)</ns0:t>
            </ns0:r>
          </ns0:p>
        </ns0:tc>
        <ns0:tc>
          <ns0:tcPr>
            <ns0:tcW ns0:w="2256" ns0:type="dxa"/>
            <ns0:shd ns0:val="clear" ns0:color="auto" ns0:fill="auto"/>
            <ns0:vAlign ns0:val="center"/>
          </ns0:tcPr>
          <ns0:p w14:paraId="56D146B8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hint="eastAsia" ns0:ascii="Times New Roman" ns0:hAnsi="Times New Roman" ns0:eastAsia="宋体" ns0:cstheme="minorBidi"/>
                <ns0:b ns0:val="0"/>
                <ns0:bCs/>
                <ns0:sz ns0:val="22"/>
                <ns0:szCs ns0:val="22"/>
                <ns0:lang ns0:val="en-US" ns0:eastAsia="zh-CN" ns0:bidi="ar-SA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{{项目经理}}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/>
            </ns0:r>
          </ns0:p>
        </ns0:tc>
      </ns0:tr>
      <ns0:tr w14:paraId="5BD6CBF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jc ns0:val="center"/>
        </ns0:trPr>
        <ns0:tc>
          <ns0:tcPr>
            <ns0:tcW ns0:w="2256" ns0:type="dxa"/>
            <ns0:shd ns0:val="clear" ns0:color="auto" ns0:fill="FFFFFF" ns0:themeFill="background1"/>
          </ns0:tcPr>
          <ns0:p w14:paraId="7F86A278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b ns0:val="0"/>
                <ns0:bCs/>
                <ns0:sz ns0:val="22"/>
                <ns0:szCs ns0:val="22"/>
                <ns0:highlight ns0:val="none"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>设备名称</ns0:t>
            </ns0:r>
          </ns0:p>
        </ns0:tc>
        <ns0:tc>
          <ns0:tcPr>
            <ns0:tcW ns0:w="2257" ns0:type="dxa"/>
            <ns0:shd ns0:val="clear" ns0:color="auto" ns0:fill="FFFFFF" ns0:themeFill="background1"/>
          </ns0:tcPr>
          <ns0:p w14:paraId="67A724A8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rFonts ns0:hint="default" ns0:eastAsia="宋体"/>
                <ns0:b ns0:val="0"/>
                <ns0:bCs/>
                <ns0:sz ns0:val="22"/>
                <ns0:szCs ns0:val="22"/>
                <ns0:highlight ns0:val="none"/>
                <ns0:lang ns0:val="en-US" ns0:eastAsia="zh-CN"/>
              </ns0:rPr>
            </ns0:pPr>
            <ns0:r>
              <ns0:rPr>
                <ns0:rFonts ns0:hint="eastAsia"/>
              </ns0:rPr>
              <ns0:t>{{设备名称}}</ns0:t>
            </ns0:r>
          </ns0:p>
        </ns0:tc>
        <ns0:tc>
          <ns0:tcPr>
            <ns0:tcW ns0:w="2256" ns0:type="dxa"/>
            <ns0:shd ns0:val="clear" ns0:color="auto" ns0:fill="FFFFFF" ns0:themeFill="background1"/>
          </ns0:tcPr>
          <ns0:p w14:paraId="1FA0D532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b ns0:val="0"/>
                <ns0:bCs/>
                <ns0:sz ns0:val="22"/>
                <ns0:szCs ns0:val="22"/>
                <ns0:highlight ns0:val="none"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>设备位号</ns0:t>
            </ns0:r>
          </ns0:p>
        </ns0:tc>
        <ns0:tc>
          <ns0:tcPr>
            <ns0:tcW ns0:w="2256" ns0:type="dxa"/>
            <ns0:shd ns0:val="clear" ns0:color="auto" ns0:fill="FFFFFF" ns0:themeFill="background1"/>
          </ns0:tcPr>
          <ns0:p w14:paraId="187FA98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rFonts ns0:hint="eastAsia" ns0:eastAsia="宋体"/>
                <ns0:b ns0:val="0"/>
                <ns0:bCs/>
                <ns0:sz ns0:val="22"/>
                <ns0:szCs ns0:val="22"/>
                <ns0:highlight ns0:val="none"/>
                <ns0:lang ns0:eastAsia="zh-CN"/>
              </ns0:rPr>
            </ns0:pPr>
            <ns0:r>
              <ns0:rPr>
                <ns0:rFonts ns0:hint="eastAsia"/>
                <ns0:b ns0:val="0"/>
                <ns0:bCs/>
                <ns0:sz ns0:val="22"/>
                <ns0:szCs ns0:val="22"/>
                <ns0:highlight ns0:val="none"/>
              </ns0:rPr>
              <ns0:t>{{设备位号}}</ns0:t>
            </ns0:r>
            <ns0:r>
              <ns0:rPr>
                <ns0:rFonts ns0:hint="eastAsia" ns0:eastAsia="宋体"/>
                <ns0:b ns0:val="0"/>
                <ns0:bCs/>
                <ns0:sz ns0:val="22"/>
                <ns0:szCs ns0:val="22"/>
                <ns0:highlight ns0:val="none"/>
                <ns0:lang ns0:val="en-US" ns0:eastAsia="zh-CN"/>
              </ns0:rPr>
              <ns0:t/>
            </ns0:r>
            <ns0:bookmarkStart ns0:id="0" ns0:name="_GoBack"/>
            <ns0:bookmarkEnd ns0:id="0"/>
          </ns0:p>
        </ns0:tc>
      </ns0:tr>
      <ns0:tr w14:paraId="329659E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jc ns0:val="center"/>
        </ns0:trPr>
        <ns0:tc>
          <ns0:tcPr>
            <ns0:tcW ns0:w="2256" ns0:type="dxa"/>
            <ns0:shd ns0:val="clear" ns0:color="auto" ns0:fill="FFFFFF" ns0:themeFill="background1"/>
          </ns0:tcPr>
          <ns0:p w14:paraId="44EE4D62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b ns0:val="0"/>
                <ns0:bCs/>
                <ns0:sz ns0:val="22"/>
                <ns0:szCs ns0:val="22"/>
                <ns0:highlight ns0:val="none"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>施工图号</ns0:t>
            </ns0:r>
          </ns0:p>
        </ns0:tc>
        <ns0:tc>
          <ns0:tcPr>
            <ns0:tcW ns0:w="2257" ns0:type="dxa"/>
            <ns0:shd ns0:val="clear" ns0:color="auto" ns0:fill="FFFFFF" ns0:themeFill="background1"/>
          </ns0:tcPr>
          <ns0:p w14:paraId="3001CA91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b ns0:val="0"/>
                <ns0:bCs/>
                <ns0:sz ns0:val="22"/>
                <ns0:szCs ns0:val="22"/>
                <ns0:highlight ns0:val="none"/>
              </ns0:rPr>
            </ns0:pPr>
            <ns0:r>
              <ns0:rPr>
                <ns0:rFonts ns0:hint="eastAsia"/>
                <ns0:b ns0:val="0"/>
                <ns0:bCs/>
                <ns0:sz ns0:val="22"/>
                <ns0:szCs ns0:val="22"/>
                <ns0:highlight ns0:val="none"/>
              </ns0:rPr>
              <ns0:t>{{施工图号}}</ns0:t>
            </ns0:r>
          </ns0:p>
        </ns0:tc>
        <ns0:tc>
          <ns0:tcPr>
            <ns0:tcW ns0:w="2256" ns0:type="dxa"/>
            <ns0:shd ns0:val="clear" ns0:color="auto" ns0:fill="FFFFFF" ns0:themeFill="background1"/>
          </ns0:tcPr>
          <ns0:p w14:paraId="3948423C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b ns0:val="0"/>
                <ns0:bCs/>
                <ns0:sz ns0:val="22"/>
                <ns0:szCs ns0:val="22"/>
                <ns0:highlight ns0:val="none"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>检查日期</ns0:t>
            </ns0:r>
          </ns0:p>
        </ns0:tc>
        <ns0:tc>
          <ns0:tcPr>
            <ns0:tcW ns0:w="2256" ns0:type="dxa"/>
            <ns0:shd ns0:val="clear" ns0:color="auto" ns0:fill="FFFFFF" ns0:themeFill="background1"/>
          </ns0:tcPr>
          <ns0:p w14:paraId="44544A1A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b ns0:val="0"/>
                <ns0:bCs/>
                <ns0:sz ns0:val="22"/>
                <ns0:szCs ns0:val="22"/>
                <ns0:highlight ns0:val="none"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 xml:space="preserve">      年    月    日</ns0:t>
            </ns0:r>
          </ns0:p>
        </ns0:tc>
      </ns0:tr>
      <ns0:tr w14:paraId="21A4529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jc ns0:val="center"/>
        </ns0:trPr>
        <ns0:tc>
          <ns0:tcPr>
            <ns0:tcW ns0:w="2256" ns0:type="dxa"/>
            <ns0:shd ns0:val="clear" ns0:color="auto" ns0:fill="FFFFFF" ns0:themeFill="background1"/>
          </ns0:tcPr>
          <ns0:p w14:paraId="0364D748">
            <ns0:pPr>
              <ns0:spacing ns0:before="40" ns0:after="40" ns0:line="360" ns0:lineRule="exact"/>
              <ns0:jc ns0:val="center"/>
              <ns0:rPr>
                <ns0:b ns0:val="0"/>
                <ns0:bCs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1"/>
              </ns0:rPr>
              <ns0:t>序号</ns0:t>
            </ns0:r>
          </ns0:p>
        </ns0:tc>
        <ns0:tc>
          <ns0:tcPr>
            <ns0:tcW ns0:w="2257" ns0:type="dxa"/>
            <ns0:shd ns0:val="clear" ns0:color="auto" ns0:fill="FFFFFF" ns0:themeFill="background1"/>
          </ns0:tcPr>
          <ns0:p w14:paraId="5F07E45A">
            <ns0:pPr>
              <ns0:spacing ns0:before="40" ns0:after="40" ns0:line="360" ns0:lineRule="exact"/>
              <ns0:jc ns0:val="center"/>
              <ns0:rPr>
                <ns0:b ns0:val="0"/>
                <ns0:bCs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1"/>
              </ns0:rPr>
              <ns0:t>检查项目</ns0:t>
            </ns0:r>
          </ns0:p>
        </ns0:tc>
        <ns0:tc>
          <ns0:tcPr>
            <ns0:tcW ns0:w="2256" ns0:type="dxa"/>
            <ns0:shd ns0:val="clear" ns0:color="auto" ns0:fill="FFFFFF" ns0:themeFill="background1"/>
          </ns0:tcPr>
          <ns0:p w14:paraId="41A7EE9A">
            <ns0:pPr>
              <ns0:spacing ns0:before="40" ns0:after="40" ns0:line="360" ns0:lineRule="exact"/>
              <ns0:jc ns0:val="center"/>
              <ns0:rPr>
                <ns0:b ns0:val="0"/>
                <ns0:bCs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1"/>
              </ns0:rPr>
              <ns0:t>检查结果</ns0:t>
            </ns0:r>
          </ns0:p>
        </ns0:tc>
        <ns0:tc>
          <ns0:tcPr>
            <ns0:tcW ns0:w="2256" ns0:type="dxa"/>
            <ns0:shd ns0:val="clear" ns0:color="auto" ns0:fill="FFFFFF" ns0:themeFill="background1"/>
          </ns0:tcPr>
          <ns0:p w14:paraId="7708EAC8">
            <ns0:pPr>
              <ns0:spacing ns0:before="40" ns0:after="40" ns0:line="360" ns0:lineRule="exact"/>
              <ns0:jc ns0:val="center"/>
              <ns0:rPr>
                <ns0:b ns0:val="0"/>
                <ns0:bCs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1"/>
              </ns0:rPr>
              <ns0:t>备注</ns0:t>
            </ns0:r>
          </ns0:p>
        </ns0:tc>
      </ns0:tr>
      <ns0:tr w14:paraId="72889D04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jc ns0:val="center"/>
        </ns0:trPr>
        <ns0:tc>
          <ns0:tcPr>
            <ns0:tcW ns0:w="2256" ns0:type="dxa"/>
          </ns0:tcPr>
          <ns0:p w14:paraId="024890D3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1</ns0:t>
            </ns0:r>
          </ns0:p>
        </ns0:tc>
        <ns0:tc>
          <ns0:tcPr>
            <ns0:tcW ns0:w="2257" ns0:type="dxa"/>
          </ns0:tcPr>
          <ns0:p w14:paraId="338A5D1D">
            <ns0:pPr>
              <ns0:spacing ns0:before="40" ns0:after="40" ns0:line="36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垫铁材质、规格符合设计要求</ns0:t>
            </ns0:r>
          </ns0:p>
        </ns0:tc>
        <ns0:tc>
          <ns0:tcPr>
            <ns0:tcW ns0:w="2256" ns0:type="dxa"/>
          </ns0:tcPr>
          <ns0:p w14:paraId="059A2BA5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□合格 □不合格</ns0:t>
            </ns0:r>
          </ns0:p>
        </ns0:tc>
        <ns0:tc>
          <ns0:tcPr>
            <ns0:tcW ns0:w="2256" ns0:type="dxa"/>
          </ns0:tcPr>
          <ns0:p w14:paraId="16E82ACF">
            <ns0:pPr>
              <ns0:spacing ns0:before="40" ns0:after="40" ns0:line="360" ns0:lineRule="exact"/>
              <ns0:jc ns0:val="center"/>
            </ns0:pPr>
          </ns0:p>
        </ns0:tc>
      </ns0:tr>
      <ns0:tr w14:paraId="5266408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</ns0:tblPrEx>
        <ns0:trPr>
          <ns0:gridAfter ns0:val="1"/>
          <ns0:wAfter ns0:w="2" ns0:type="dxa"/>
          <ns0:jc ns0:val="center"/>
        </ns0:trPr>
        <ns0:tc>
          <ns0:tcPr>
            <ns0:tcW ns0:w="2256" ns0:type="dxa"/>
          </ns0:tcPr>
          <ns0:p w14:paraId="10461D6F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2</ns0:t>
            </ns0:r>
          </ns0:p>
        </ns0:tc>
        <ns0:tc>
          <ns0:tcPr>
            <ns0:tcW ns0:w="2257" ns0:type="dxa"/>
          </ns0:tcPr>
          <ns0:p w14:paraId="2AA5FA25">
            <ns0:pPr>
              <ns0:spacing ns0:before="40" ns0:after="40" ns0:line="36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垫铁布置位置、数量符合规范规定</ns0:t>
            </ns0:r>
          </ns0:p>
        </ns0:tc>
        <ns0:tc>
          <ns0:tcPr>
            <ns0:tcW ns0:w="2256" ns0:type="dxa"/>
          </ns0:tcPr>
          <ns0:p w14:paraId="031328D0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□合格 □不合格</ns0:t>
            </ns0:r>
          </ns0:p>
        </ns0:tc>
        <ns0:tc>
          <ns0:tcPr>
            <ns0:tcW ns0:w="2256" ns0:type="dxa"/>
          </ns0:tcPr>
          <ns0:p w14:paraId="54F57C1A">
            <ns0:pPr>
              <ns0:spacing ns0:before="40" ns0:after="40" ns0:line="360" ns0:lineRule="exact"/>
              <ns0:jc ns0:val="center"/>
            </ns0:pPr>
          </ns0:p>
        </ns0:tc>
      </ns0:tr>
      <ns0:tr w14:paraId="7B19D1B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jc ns0:val="center"/>
        </ns0:trPr>
        <ns0:tc>
          <ns0:tcPr>
            <ns0:tcW ns0:w="2256" ns0:type="dxa"/>
          </ns0:tcPr>
          <ns0:p w14:paraId="2B06E584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3</ns0:t>
            </ns0:r>
          </ns0:p>
        </ns0:tc>
        <ns0:tc>
          <ns0:tcPr>
            <ns0:tcW ns0:w="2257" ns0:type="dxa"/>
          </ns0:tcPr>
          <ns0:p w14:paraId="4C778DB2">
            <ns0:pPr>
              <ns0:spacing ns0:before="40" ns0:after="40" ns0:line="36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每组垫铁不超过5块，叠放整齐</ns0:t>
            </ns0:r>
          </ns0:p>
        </ns0:tc>
        <ns0:tc>
          <ns0:tcPr>
            <ns0:tcW ns0:w="2256" ns0:type="dxa"/>
          </ns0:tcPr>
          <ns0:p w14:paraId="74FA8A81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□合格 □不合格</ns0:t>
            </ns0:r>
          </ns0:p>
        </ns0:tc>
        <ns0:tc>
          <ns0:tcPr>
            <ns0:tcW ns0:w="2256" ns0:type="dxa"/>
          </ns0:tcPr>
          <ns0:p w14:paraId="29B64BCE">
            <ns0:pPr>
              <ns0:spacing ns0:before="40" ns0:after="40" ns0:line="360" ns0:lineRule="exact"/>
              <ns0:jc ns0:val="center"/>
            </ns0:pPr>
          </ns0:p>
        </ns0:tc>
      </ns0:tr>
      <ns0:tr w14:paraId="4774BB64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</ns0:tblPrEx>
        <ns0:trPr>
          <ns0:gridAfter ns0:val="1"/>
          <ns0:wAfter ns0:w="2" ns0:type="dxa"/>
          <ns0:jc ns0:val="center"/>
        </ns0:trPr>
        <ns0:tc>
          <ns0:tcPr>
            <ns0:tcW ns0:w="2256" ns0:type="dxa"/>
          </ns0:tcPr>
          <ns0:p w14:paraId="7807A0EE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4</ns0:t>
            </ns0:r>
          </ns0:p>
        </ns0:tc>
        <ns0:tc>
          <ns0:tcPr>
            <ns0:tcW ns0:w="2257" ns0:type="dxa"/>
          </ns0:tcPr>
          <ns0:p w14:paraId="33E0F52D">
            <ns0:pPr>
              <ns0:spacing ns0:before="40" ns0:after="40" ns0:line="36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垫铁与基础接触面积不小于70%</ns0:t>
            </ns0:r>
          </ns0:p>
        </ns0:tc>
        <ns0:tc>
          <ns0:tcPr>
            <ns0:tcW ns0:w="2256" ns0:type="dxa"/>
          </ns0:tcPr>
          <ns0:p w14:paraId="37E355DE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□合格 □不合格</ns0:t>
            </ns0:r>
          </ns0:p>
        </ns0:tc>
        <ns0:tc>
          <ns0:tcPr>
            <ns0:tcW ns0:w="2256" ns0:type="dxa"/>
          </ns0:tcPr>
          <ns0:p w14:paraId="47E1C3EB">
            <ns0:pPr>
              <ns0:spacing ns0:before="40" ns0:after="40" ns0:line="360" ns0:lineRule="exact"/>
              <ns0:jc ns0:val="center"/>
            </ns0:pPr>
          </ns0:p>
        </ns0:tc>
      </ns0:tr>
      <ns0:tr w14:paraId="6D257C5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jc ns0:val="center"/>
        </ns0:trPr>
        <ns0:tc>
          <ns0:tcPr>
            <ns0:tcW ns0:w="2256" ns0:type="dxa"/>
          </ns0:tcPr>
          <ns0:p w14:paraId="23D7891C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5</ns0:t>
            </ns0:r>
          </ns0:p>
        </ns0:tc>
        <ns0:tc>
          <ns0:tcPr>
            <ns0:tcW ns0:w="2257" ns0:type="dxa"/>
          </ns0:tcPr>
          <ns0:p w14:paraId="195C83C5">
            <ns0:pPr>
              <ns0:spacing ns0:before="40" ns0:after="40" ns0:line="36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设备找平找正偏差在允许范围内</ns0:t>
            </ns0:r>
          </ns0:p>
        </ns0:tc>
        <ns0:tc>
          <ns0:tcPr>
            <ns0:tcW ns0:w="2256" ns0:type="dxa"/>
          </ns0:tcPr>
          <ns0:p w14:paraId="1D3F92C5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□合格 □不合格</ns0:t>
            </ns0:r>
          </ns0:p>
        </ns0:tc>
        <ns0:tc>
          <ns0:tcPr>
            <ns0:tcW ns0:w="2256" ns0:type="dxa"/>
          </ns0:tcPr>
          <ns0:p w14:paraId="522F006D">
            <ns0:pPr>
              <ns0:spacing ns0:before="40" ns0:after="40" ns0:line="360" ns0:lineRule="exact"/>
              <ns0:jc ns0:val="center"/>
            </ns0:pPr>
          </ns0:p>
        </ns0:tc>
      </ns0:tr>
      <ns0:tr w14:paraId="341FFBF3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jc ns0:val="center"/>
        </ns0:trPr>
        <ns0:tc>
          <ns0:tcPr>
            <ns0:tcW ns0:w="2256" ns0:type="dxa"/>
          </ns0:tcPr>
          <ns0:p w14:paraId="20B98FDF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6</ns0:t>
            </ns0:r>
          </ns0:p>
        </ns0:tc>
        <ns0:tc>
          <ns0:tcPr>
            <ns0:tcW ns0:w="2257" ns0:type="dxa"/>
          </ns0:tcPr>
          <ns0:p w14:paraId="0D529BDE">
            <ns0:pPr>
              <ns0:spacing ns0:before="40" ns0:after="40" ns0:line="36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垫铁露出设备底座边缘10</ns0:t>
            </ns0:r>
            <ns0:r>
              <ns0:rPr>
                <ns0:rFonts ns0:hint="eastAsia" ns0:ascii="宋体" ns0:hAnsi="宋体" ns0:eastAsia="宋体"/>
                <ns0:b ns0:val="0"/>
                <ns0:sz ns0:val="21"/>
                <ns0:lang ns0:val="en-US" ns0:eastAsia="zh-CN"/>
              </ns0:rPr>
              <ns0:t>-</ns0:t>
            </ns0:r>
            <ns0:r>
              <ns0:rPr>
                <ns0:rFonts ns0:ascii="宋体" ns0:hAnsi="宋体" ns0:eastAsia="宋体"/>
                <ns0:b ns0:val="0"/>
                <ns0:sz ns0:val="21"/>
              </ns0:rPr>
              <ns0:t>30mm</ns0:t>
            </ns0:r>
          </ns0:p>
        </ns0:tc>
        <ns0:tc>
          <ns0:tcPr>
            <ns0:tcW ns0:w="2256" ns0:type="dxa"/>
          </ns0:tcPr>
          <ns0:p w14:paraId="4848495B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□合格 □不合格</ns0:t>
            </ns0:r>
          </ns0:p>
        </ns0:tc>
        <ns0:tc>
          <ns0:tcPr>
            <ns0:tcW ns0:w="2256" ns0:type="dxa"/>
          </ns0:tcPr>
          <ns0:p w14:paraId="7123C39E">
            <ns0:pPr>
              <ns0:spacing ns0:before="40" ns0:after="40" ns0:line="360" ns0:lineRule="exact"/>
              <ns0:jc ns0:val="center"/>
            </ns0:pPr>
          </ns0:p>
        </ns0:tc>
      </ns0:tr>
      <ns0:tr w14:paraId="29E0DCEC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jc ns0:val="center"/>
        </ns0:trPr>
        <ns0:tc>
          <ns0:tcPr>
            <ns0:tcW ns0:w="2256" ns0:type="dxa"/>
          </ns0:tcPr>
          <ns0:p w14:paraId="4CE20EDC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7</ns0:t>
            </ns0:r>
          </ns0:p>
        </ns0:tc>
        <ns0:tc>
          <ns0:tcPr>
            <ns0:tcW ns0:w="2257" ns0:type="dxa"/>
          </ns0:tcPr>
          <ns0:p w14:paraId="48223CDA">
            <ns0:pPr>
              <ns0:spacing ns0:before="40" ns0:after="40" ns0:line="36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垫铁组端面平整，高低差符合要求</ns0:t>
            </ns0:r>
          </ns0:p>
        </ns0:tc>
        <ns0:tc>
          <ns0:tcPr>
            <ns0:tcW ns0:w="2256" ns0:type="dxa"/>
          </ns0:tcPr>
          <ns0:p w14:paraId="080FFCC6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□合格 □不合格</ns0:t>
            </ns0:r>
          </ns0:p>
        </ns0:tc>
        <ns0:tc>
          <ns0:tcPr>
            <ns0:tcW ns0:w="2256" ns0:type="dxa"/>
          </ns0:tcPr>
          <ns0:p w14:paraId="53D8FBE9">
            <ns0:pPr>
              <ns0:spacing ns0:before="40" ns0:after="40" ns0:line="360" ns0:lineRule="exact"/>
              <ns0:jc ns0:val="center"/>
            </ns0:pPr>
          </ns0:p>
        </ns0:tc>
      </ns0:tr>
      <ns0:tr w14:paraId="7AC7CC8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jc ns0:val="center"/>
        </ns0:trPr>
        <ns0:tc>
          <ns0:tcPr>
            <ns0:tcW ns0:w="2256" ns0:type="dxa"/>
          </ns0:tcPr>
          <ns0:p w14:paraId="156A0278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8</ns0:t>
            </ns0:r>
          </ns0:p>
        </ns0:tc>
        <ns0:tc>
          <ns0:tcPr>
            <ns0:tcW ns0:w="2257" ns0:type="dxa"/>
          </ns0:tcPr>
          <ns0:p w14:paraId="1D775541">
            <ns0:pPr>
              <ns0:spacing ns0:before="40" ns0:after="40" ns0:line="36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设备底座与垫铁接触良好，无松动</ns0:t>
            </ns0:r>
          </ns0:p>
        </ns0:tc>
        <ns0:tc>
          <ns0:tcPr>
            <ns0:tcW ns0:w="2256" ns0:type="dxa"/>
          </ns0:tcPr>
          <ns0:p w14:paraId="6F285AA0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□合格 □不合格</ns0:t>
            </ns0:r>
          </ns0:p>
        </ns0:tc>
        <ns0:tc>
          <ns0:tcPr>
            <ns0:tcW ns0:w="2256" ns0:type="dxa"/>
          </ns0:tcPr>
          <ns0:p w14:paraId="1B8DD1A0">
            <ns0:pPr>
              <ns0:spacing ns0:before="40" ns0:after="40" ns0:line="360" ns0:lineRule="exact"/>
              <ns0:jc ns0:val="center"/>
            </ns0:pPr>
          </ns0:p>
        </ns0:tc>
      </ns0:tr>
      <ns0:tr w14:paraId="44DFEB63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9027" ns0:type="dxa"/>
            <ns0:gridSpan ns0:val="5"/>
          </ns0:tcPr>
          <ns0:p w14:paraId="2F61E876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4"/>
              </ns0:rPr>
              <ns0:t>检查结果：</ns0:t>
            </ns0:r>
            <ns0:r>
              <ns0:rPr>
                <ns0:rFonts ns0:hint="eastAsia" ns0:ascii="宋体" ns0:hAnsi="宋体" ns0:eastAsia="宋体"/>
                <ns0:b/>
                <ns0:sz ns0:val="24"/>
                <ns0:lang ns0:eastAsia="zh-CN"/>
              </ns0:rPr>
              <ns0:t>□</ns0:t>
            </ns0:r>
            <ns0:r>
              <ns0:rPr>
                <ns0:rFonts ns0:ascii="宋体" ns0:hAnsi="宋体" ns0:eastAsia="宋体"/>
                <ns0:b/>
                <ns0:sz ns0:val="24"/>
              </ns0:rPr>
              <ns0:t>合格    □不合格</ns0:t>
            </ns0:r>
          </ns0:p>
        </ns0:tc>
      </ns0:tr>
      <ns0:tr w14:paraId="50294FE1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513" ns0:type="dxa"/>
            <ns0:gridSpan ns0:val="2"/>
            <ns0:vAlign ns0:val="top"/>
          </ns0:tcPr>
          <ns0:p w14:paraId="4DA23199">
            <ns0:pPr>
              <ns0:spacing ns0:before="40" ns0:after="40" ns0:line="360" ns0:lineRule="exact"/>
              <ns0:jc ns0:val="center"/>
              <ns0:rPr>
                <ns0:rFonts ns0:ascii="宋体" ns0:hAnsi="宋体" ns0:eastAsia="宋体"/>
                <ns0:b/>
                <ns0:sz ns0:val="21"/>
              </ns0:rPr>
            </ns0:pPr>
            <ns0:r>
              <ns0:rPr>
                <ns0:rFonts ns0:hint="eastAsia" ns0:ascii="宋体" ns0:hAnsi="宋体" ns0:eastAsia="宋体"/>
                <ns0:b/>
                <ns0:sz ns0:val="21"/>
                <ns0:lang ns0:val="en-US" ns0:eastAsia="zh-CN"/>
              </ns0:rPr>
              <ns0:t>建设</ns0:t>
            </ns0:r>
            <ns0:r>
              <ns0:rPr>
                <ns0:rFonts ns0:ascii="宋体" ns0:hAnsi="宋体" ns0:eastAsia="宋体"/>
                <ns0:b/>
                <ns0:sz ns0:val="21"/>
              </ns0:rPr>
              <ns0:t>单位</ns0:t>
            </ns0:r>
          </ns0:p>
          <ns0:p w14:paraId="7166DE32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1"/>
              </ns0:rPr>
              <ns0:t>检查</ns0:t>
            </ns0:r>
            <ns0:r>
              <ns0:rPr>
                <ns0:rFonts ns0:hint="eastAsia" ns0:ascii="宋体" ns0:hAnsi="宋体" ns0:eastAsia="宋体"/>
                <ns0:b/>
                <ns0:sz ns0:val="21"/>
                <ns0:lang ns0:val="en-US" ns0:eastAsia="zh-CN"/>
              </ns0:rPr>
              <ns0:t>结果确认</ns0:t>
            </ns0:r>
          </ns0:p>
        </ns0:tc>
        <ns0:tc>
          <ns0:tcPr>
            <ns0:tcW ns0:w="4514" ns0:type="dxa"/>
            <ns0:gridSpan ns0:val="3"/>
            <ns0:vAlign ns0:val="top"/>
          </ns0:tcPr>
          <ns0:p w14:paraId="61A338B5">
            <ns0:pPr>
              <ns0:spacing ns0:before="40" ns0:after="40" ns0:line="360" ns0:lineRule="exact"/>
              <ns0:jc ns0:val="left"/>
              <ns0:rPr>
                <ns0:rFonts ns0:ascii="宋体" ns0:hAnsi="宋体" ns0:eastAsia="宋体"/>
                <ns0:b ns0:val="0"/>
                <ns0:sz ns0:val="21"/>
              </ns0:rPr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 xml:space="preserve">专业技术负责人：                  </ns0:t>
            </ns0:r>
          </ns0:p>
          <ns0:p w14:paraId="4C474294">
            <ns0:pPr>
              <ns0:spacing ns0:before="40" ns0:after="40" ns0:line="360" ns0:lineRule="exact"/>
              <ns0:ind ns0:firstLine="2520" ns0:firstLineChars="1200"/>
              <ns0:jc ns0:val="left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 xml:space="preserve">  年    月    日</ns0:t>
            </ns0:r>
          </ns0:p>
        </ns0:tc>
      </ns0:tr>
      <ns0:tr w14:paraId="3AACCE64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513" ns0:type="dxa"/>
            <ns0:gridSpan ns0:val="2"/>
            <ns0:vAlign ns0:val="top"/>
          </ns0:tcPr>
          <ns0:p w14:paraId="447F648E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1"/>
              </ns0:rPr>
              <ns0:t>安装单位</ns0:t>
            </ns0:r>
            <ns0:r>
              <ns0:rPr>
                <ns0:rFonts ns0:ascii="宋体" ns0:hAnsi="宋体" ns0:eastAsia="宋体"/>
                <ns0:b/>
                <ns0:sz ns0:val="21"/>
              </ns0:rPr>
              <ns0:br ns0:type="textWrapping"/>
            </ns0:r>
            <ns0:r>
              <ns0:rPr>
                <ns0:rFonts ns0:ascii="宋体" ns0:hAnsi="宋体" ns0:eastAsia="宋体"/>
                <ns0:b/>
                <ns0:sz ns0:val="21"/>
              </ns0:rPr>
              <ns0:t>检查结果</ns0:t>
            </ns0:r>
            <ns0:r>
              <ns0:rPr>
                <ns0:rFonts ns0:hint="eastAsia" ns0:ascii="宋体" ns0:hAnsi="宋体" ns0:eastAsia="宋体"/>
                <ns0:b/>
                <ns0:sz ns0:val="21"/>
                <ns0:lang ns0:val="en-US" ns0:eastAsia="zh-CN"/>
              </ns0:rPr>
              <ns0:t>确认</ns0:t>
            </ns0:r>
          </ns0:p>
        </ns0:tc>
        <ns0:tc>
          <ns0:tcPr>
            <ns0:tcW ns0:w="4514" ns0:type="dxa"/>
            <ns0:gridSpan ns0:val="3"/>
            <ns0:vAlign ns0:val="top"/>
          </ns0:tcPr>
          <ns0:p w14:paraId="1407C19E">
            <ns0:pPr>
              <ns0:spacing ns0:before="40" ns0:after="40" ns0:line="360" ns0:lineRule="exact"/>
              <ns0:jc ns0:val="left"/>
              <ns0:rPr>
                <ns0:rFonts ns0:ascii="宋体" ns0:hAnsi="宋体" ns0:eastAsia="宋体"/>
                <ns0:b ns0:val="0"/>
                <ns0:sz ns0:val="21"/>
              </ns0:rPr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 xml:space="preserve">专业工长(施工员)：    </ns0:t>
            </ns0:r>
          </ns0:p>
          <ns0:p w14:paraId="1770E0FD">
            <ns0:pPr>
              <ns0:spacing ns0:before="40" ns0:after="40" ns0:line="360" ns0:lineRule="exact"/>
              <ns0:ind ns0:firstLine="1050" ns0:firstLineChars="500"/>
              <ns0:jc ns0:val="left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 xml:space="preserve">                年    月    日</ns0:t>
            </ns0:r>
          </ns0:p>
        </ns0:tc>
      </ns0:tr>
      <ns0:tr w14:paraId="1AF29D3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513" ns0:type="dxa"/>
            <ns0:gridSpan ns0:val="2"/>
            <ns0:vAlign ns0:val="top"/>
          </ns0:tcPr>
          <ns0:p w14:paraId="4CF8ACCE">
            <ns0:pPr>
              <ns0:spacing ns0:before="40" ns0:after="40" ns0:line="360" ns0:lineRule="exact"/>
              <ns0:jc ns0:val="center"/>
              <ns0:rPr>
                <ns0:rFonts ns0:ascii="宋体" ns0:hAnsi="宋体" ns0:eastAsia="宋体"/>
                <ns0:b/>
                <ns0:sz ns0:val="21"/>
              </ns0:rPr>
            </ns0:pPr>
            <ns0:r>
              <ns0:rPr>
                <ns0:rFonts ns0:ascii="宋体" ns0:hAnsi="宋体" ns0:eastAsia="宋体"/>
                <ns0:b/>
                <ns0:sz ns0:val="21"/>
              </ns0:rPr>
              <ns0:t>监理单位</ns0:t>
            </ns0:r>
          </ns0:p>
          <ns0:p w14:paraId="3B5C6ECA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1"/>
              </ns0:rPr>
              <ns0:t>检查</ns0:t>
            </ns0:r>
            <ns0:r>
              <ns0:rPr>
                <ns0:rFonts ns0:hint="eastAsia" ns0:ascii="宋体" ns0:hAnsi="宋体" ns0:eastAsia="宋体"/>
                <ns0:b/>
                <ns0:sz ns0:val="21"/>
                <ns0:lang ns0:val="en-US" ns0:eastAsia="zh-CN"/>
              </ns0:rPr>
              <ns0:t>结果确认</ns0:t>
            </ns0:r>
          </ns0:p>
        </ns0:tc>
        <ns0:tc>
          <ns0:tcPr>
            <ns0:tcW ns0:w="4514" ns0:type="dxa"/>
            <ns0:gridSpan ns0:val="3"/>
            <ns0:vAlign ns0:val="top"/>
          </ns0:tcPr>
          <ns0:p w14:paraId="42720B3C">
            <ns0:pPr>
              <ns0:spacing ns0:before="40" ns0:after="40" ns0:line="360" ns0:lineRule="exact"/>
              <ns0:ind ns0:left="2730" ns0:leftChars="0" ns0:hanging="2730" ns0:hangingChars="1300"/>
              <ns0:jc ns0:val="left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专业监理工程师(专业技术负责人)：                    年    月    日</ns0:t>
            </ns0:r>
          </ns0:p>
        </ns0:tc>
      </ns0:tr>
    </ns0:tbl>
    <ns0:sectPr>
      <ns0:pgSz ns0:w="11906" ns0:h="16838"/>
      <ns0:pgMar ns0:top="1440" ns0:right="1440" ns0:bottom="1440" ns0:left="1440" ns0:header="720" ns0:footer="720" ns0:gutter="0"/>
      <ns0:pgBorders>
        <ns0:top ns0:val="none" ns0:sz="0" ns0:space="0"/>
        <ns0:left ns0:val="none" ns0:sz="0" ns0:space="0"/>
        <ns0:bottom ns0:val="none" ns0:sz="0" ns0:space="0"/>
        <ns0:right ns0:val="none" ns0:sz="0" ns0:space="0"/>
      </ns0:pgBorders>
      <ns0:cols ns0:space="720" ns0:num="1"/>
      <ns0:docGrid ns0:linePitch="360" ns0:charSpace="0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2E3955"/>
    <w:rsid w:val="1F0B7BF4"/>
    <w:rsid w:val="29542197"/>
    <w:rsid w:val="2DC45B3D"/>
    <w:rsid w:val="31723B02"/>
    <w:rsid w:val="345B6D18"/>
    <w:rsid w:val="35431A3E"/>
    <w:rsid w:val="3FC25C55"/>
    <w:rsid w:val="4B3078CF"/>
    <w:rsid w:val="5EDC2437"/>
    <w:rsid w:val="620076EF"/>
    <w:rsid w:val="6727621A"/>
    <w:rsid w:val="6E1E52C6"/>
    <w:rsid w:val="73B01975"/>
    <w:rsid w:val="79C913B2"/>
    <w:rsid w:val="7D22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418</Words>
  <Characters>426</Characters>
  <Lines>0</Lines>
  <Paragraphs>0</Paragraphs>
  <TotalTime>0</TotalTime>
  <ScaleCrop>false</ScaleCrop>
  <LinksUpToDate>false</LinksUpToDate>
  <CharactersWithSpaces>536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ღ暖阳᭄ꦿ</cp:lastModifiedBy>
  <cp:lastPrinted>2026-10-15T12:39:09Z</cp:lastPrinted>
  <dcterms:modified xsi:type="dcterms:W3CDTF">2026-10-15T12:39:28Z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eyJoZGlkIjoiOTg5NzczODlmNzJiYzYwNWE4N2M1OTViZGVmNzU4MjAiLCJ1c2VySWQiOiI1OTE0Nzk2MzgifQ==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7B05BFA72A9C45D6A2636ADE46038B25_13</vt:lpwstr>
  </property>
</Properties>
</file>