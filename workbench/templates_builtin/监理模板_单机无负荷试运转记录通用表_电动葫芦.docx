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ns1:Ignorable="w14 w15 wp14">
  <ns0:body>
    <ns0:p xmlns:w14="http://schemas.microsoft.com/office/word/2010/wordml" w14:paraId="03BA31A6">
      <ns0:pPr>
        <ns0:jc ns0:val="left"/>
        <ns0:rPr>
          <ns0:rFonts ns0:ascii="Times New Roman" ns0:hAnsi="Times New Roman" ns0:eastAsia="宋体"/>
          <ns0:b ns0:val="0"/>
          <ns0:bCs/>
          <ns0:sz ns0:val="18"/>
        </ns0:rPr>
      </ns0:pPr>
      <ns0:r>
        <ns0:rPr>
          <ns0:rFonts ns0:ascii="Times New Roman" ns0:hAnsi="Times New Roman" ns0:eastAsia="宋体"/>
          <ns0:b ns0:val="0"/>
          <ns0:bCs/>
          <ns0:sz ns0:val="18"/>
        </ns0:rPr>
        <ns0:t>说明：本表作为工业设备安装工程质量检验评定的依据。试运转记录应如实填写，数据准确可靠。</ns0:t>
      </ns0:r>
    </ns0:p>
    <ns0:p xmlns:w14="http://schemas.microsoft.com/office/word/2010/wordml" w14:paraId="4508A9AD">
      <ns0:pPr>
        <ns0:rPr>
          <ns0:rFonts ns0:ascii="Times New Roman" ns0:hAnsi="Times New Roman" ns0:eastAsia="宋体"/>
          <ns0:b ns0:val="0"/>
          <ns0:bCs/>
          <ns0:sz ns0:val="18"/>
        </ns0:rPr>
      </ns0:pPr>
      <ns0:r>
        <ns0:rPr>
          <ns0:rFonts ns0:ascii="Times New Roman" ns0:hAnsi="Times New Roman" ns0:eastAsia="宋体"/>
          <ns0:b ns0:val="0"/>
          <ns0:bCs/>
          <ns0:sz ns0:val="18"/>
        </ns0:rPr>
        <ns0:br ns0:type="page"/>
      </ns0:r>
    </ns0:p>
    <ns0:p xmlns:w14="http://schemas.microsoft.com/office/word/2010/wordml" w14:paraId="5141B942">
      <ns0:pPr>
        <ns0:keepNext ns0:val="0"/>
        <ns0:keepLines ns0:val="0"/>
        <ns0:pageBreakBefore ns0:val="0"/>
        <ns0:widowControl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before="120" ns0:after="240" ns0:line="240" ns0:lineRule="auto"/>
        <ns0:jc ns0:val="center"/>
        <ns0:textAlignment ns0:val="auto"/>
        <ns0:rPr>
          <ns0:rFonts ns0:ascii="Times New Roman" ns0:hAnsi="Times New Roman" ns0:eastAsia="宋体"/>
          <ns0:b ns0:val="0"/>
          <ns0:bCs/>
        </ns0:rPr>
      </ns0:pPr>
      <ns0:r>
        <ns0:rPr>
          <ns0:rFonts ns0:ascii="Times New Roman" ns0:hAnsi="Times New Roman" ns0:eastAsia="宋体"/>
          <ns0:b ns0:val="0"/>
          <ns0:bCs/>
          <ns0:sz ns0:val="36"/>
        </ns0:rPr>
        <ns0:t>单机无负荷试运转记录</ns0:t>
      </ns0:r>
    </ns0:p>
    <ns0:tbl xmlns:w14="http://schemas.microsoft.com/office/word/2010/wordml">
      <ns0:tblPr>
        <ns0:tblStyle ns0:val="32"/>
        <ns0:tblW ns0:w="0" ns0:type="auto"/>
        <ns0:jc ns0:val="center"/>
        <ns0:tblBorders>
          <ns0:top ns0:val="single" ns0:color="000000" ns0:sz="4" ns0:space="0"/>
          <ns0:left ns0:val="single" ns0:color="000000" ns0:sz="4" ns0:space="0"/>
          <ns0:bottom ns0:val="single" ns0:color="000000" ns0:sz="4" ns0:space="0"/>
          <ns0:right ns0:val="single" ns0:color="000000" ns0:sz="4" ns0:space="0"/>
          <ns0:insideH ns0:val="single" ns0:color="000000" ns0:sz="4" ns0:space="0"/>
          <ns0:insideV ns0:val="single" ns0:color="000000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075"/>
        <ns0:gridCol ns0:w="2075"/>
        <ns0:gridCol ns0:w="2075"/>
        <ns0:gridCol ns0:w="2075"/>
        <ns0:gridCol ns0:w="4"/>
      </ns0:tblGrid>
      <ns0:tr w14:paraId="5DD45DB1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510" ns0:hRule="atLeast"/>
          <ns0:jc ns0:val="center"/>
        </ns0:trPr>
        <ns0:tc>
          <ns0:tcPr>
            <ns0:tcW ns0:w="2075" ns0:type="dxa"/>
            <ns0:vAlign ns0:val="center"/>
          </ns0:tcPr>
          <ns0:p w14:paraId="3C95A21C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单位(子单位)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工程名称</ns0:t>
            </ns0:r>
          </ns0:p>
        </ns0:tc>
        <ns0:tc>
          <ns0:tcPr>
            <ns0:tcW ns0:w="2075" ns0:type="dxa"/>
            <ns0:vAlign ns0:val="center"/>
          </ns0:tcPr>
          <ns0:p w14:paraId="38EE4AA4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{{单位工程}}</ns0:t>
            </ns0:r>
          </ns0:p>
        </ns0:tc>
        <ns0:tc>
          <ns0:tcPr>
            <ns0:tcW ns0:w="2075" ns0:type="dxa"/>
            <ns0:vAlign ns0:val="center"/>
          </ns0:tcPr>
          <ns0:p w14:paraId="59D3AFAD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分部(子分部)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工程名称</ns0:t>
            </ns0:r>
          </ns0:p>
        </ns0:tc>
        <ns0:tc>
          <ns0:tcPr>
            <ns0:tcW ns0:w="2075" ns0:type="dxa"/>
            <ns0:vAlign ns0:val="center"/>
          </ns0:tcPr>
          <ns0:p w14:paraId="080D2389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eastAsia="zh-CN"/>
              </ns0:rPr>
              <ns0:t>{{分部工程}}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/>
            </ns0:r>
          </ns0:p>
        </ns0:tc>
      </ns0:tr>
      <ns0:tr w14:paraId="0F50137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510" ns0:hRule="atLeast"/>
          <ns0:jc ns0:val="center"/>
        </ns0:trPr>
        <ns0:tc>
          <ns0:tcPr>
            <ns0:tcW ns0:w="2075" ns0:type="dxa"/>
            <ns0:vAlign ns0:val="center"/>
          </ns0:tcPr>
          <ns0:p w14:paraId="3D0E8082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安装单位</ns0:t>
            </ns0:r>
          </ns0:p>
        </ns0:tc>
        <ns0:tc>
          <ns0:tcPr>
            <ns0:tcW ns0:w="2075" ns0:type="dxa"/>
            <ns0:vAlign ns0:val="center"/>
          </ns0:tcPr>
          <ns0:p w14:paraId="314FB776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{{施工单位}}</ns0:t>
            </ns0:r>
          </ns0:p>
        </ns0:tc>
        <ns0:tc>
          <ns0:tcPr>
            <ns0:tcW ns0:w="2075" ns0:type="dxa"/>
            <ns0:vAlign ns0:val="center"/>
          </ns0:tcPr>
          <ns0:p w14:paraId="68293FF6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项目经理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(负责人)</ns0:t>
            </ns0:r>
          </ns0:p>
        </ns0:tc>
        <ns0:tc>
          <ns0:tcPr>
            <ns0:tcW ns0:w="2075" ns0:type="dxa"/>
            <ns0:vAlign ns0:val="center"/>
          </ns0:tcPr>
          <ns0:p w14:paraId="51CEC0A3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hint="eastAsia" ns0:ascii="Times New Roman" ns0:hAnsi="Times New Roman" ns0:eastAsia="宋体"/>
                <ns0:b ns0:val="0"/>
                <ns0:bCs/>
                <ns0:lang ns0:eastAsia="zh-CN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{{项目经理}}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/>
            </ns0:r>
          </ns0:p>
        </ns0:tc>
      </ns0:tr>
      <ns0:tr w14:paraId="188EBD2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272" ns0:hRule="atLeast"/>
          <ns0:jc ns0:val="center"/>
        </ns0:trPr>
        <ns0:tc>
          <ns0:tcPr>
            <ns0:tcW ns0:w="2075" ns0:type="dxa"/>
            <ns0:vAlign ns0:val="center"/>
          </ns0:tcPr>
          <ns0:p w14:paraId="554298F3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设备名称</ns0:t>
            </ns0:r>
          </ns0:p>
        </ns0:tc>
        <ns0:tc>
          <ns0:tcPr>
            <ns0:tcW ns0:w="2075" ns0:type="dxa"/>
            <ns0:vAlign ns0:val="center"/>
          </ns0:tcPr>
          <ns0:p w14:paraId="0CFE2222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hint="eastAsia" ns0:ascii="Times New Roman" ns0:hAnsi="Times New Roman" ns0:eastAsia="宋体"/>
                <ns0:b ns0:val="0"/>
                <ns0:bCs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b ns0:val="0"/>
                <ns0:bCs/>
                <ns0:lang ns0:val="en-US" ns0:eastAsia="zh-CN"/>
              </ns0:rPr>
              <ns0:t>{{设备名称}}</ns0:t>
            </ns0:r>
          </ns0:p>
        </ns0:tc>
        <ns0:tc>
          <ns0:tcPr>
            <ns0:tcW ns0:w="2075" ns0:type="dxa"/>
            <ns0:vAlign ns0:val="center"/>
          </ns0:tcPr>
          <ns0:p w14:paraId="2DA7DEE1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设备位号</ns0:t>
            </ns0:r>
          </ns0:p>
        </ns0:tc>
        <ns0:tc>
          <ns0:tcPr>
            <ns0:tcW ns0:w="2075" ns0:type="dxa"/>
            <ns0:vAlign ns0:val="center"/>
          </ns0:tcPr>
          <ns0:p w14:paraId="564C4B15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hint="eastAsia" ns0:ascii="Times New Roman" ns0:hAnsi="Times New Roman" ns0:eastAsia="宋体"/>
                <ns0:b ns0:val="0"/>
                <ns0:bCs/>
              </ns0:rPr>
              <ns0:t>{{设备位号}},X607</ns0:t>
            </ns0:r>
          </ns0:p>
        </ns0:tc>
      </ns0:tr>
      <ns0:tr w14:paraId="219A525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282" ns0:hRule="atLeast"/>
          <ns0:jc ns0:val="center"/>
        </ns0:trPr>
        <ns0:tc>
          <ns0:tcPr>
            <ns0:tcW ns0:w="2075" ns0:type="dxa"/>
            <ns0:vAlign ns0:val="center"/>
          </ns0:tcPr>
          <ns0:p w14:paraId="6E8D9E9D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施工图号</ns0:t>
            </ns0:r>
          </ns0:p>
        </ns0:tc>
        <ns0:tc>
          <ns0:tcPr>
            <ns0:tcW ns0:w="2075" ns0:type="dxa"/>
            <ns0:vAlign ns0:val="center"/>
          </ns0:tcPr>
          <ns0:p w14:paraId="60A9BCF4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hint="eastAsia" ns0:ascii="Times New Roman" ns0:hAnsi="Times New Roman" ns0:eastAsia="宋体"/>
                <ns0:b ns0:val="0"/>
                <ns0:bCs/>
                <ns0:lang ns0:eastAsia="zh-CN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{{施工图号}}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/>
            </ns0:r>
          </ns0:p>
        </ns0:tc>
        <ns0:tc>
          <ns0:tcPr>
            <ns0:tcW ns0:w="2075" ns0:type="dxa"/>
            <ns0:vAlign ns0:val="center"/>
          </ns0:tcPr>
          <ns0:p w14:paraId="12DB7B8E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试运转日期</ns0:t>
            </ns0:r>
          </ns0:p>
        </ns0:tc>
        <ns0:tc>
          <ns0:tcPr>
            <ns0:tcW ns0:w="2075" ns0:type="dxa"/>
            <ns0:vAlign ns0:val="center"/>
          </ns0:tcPr>
          <ns0:p w14:paraId="641DABC8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年   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 xml:space="preserve"> 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月 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 xml:space="preserve"> 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日</ns0:t>
            </ns0:r>
          </ns0:p>
        </ns0:tc>
      </ns0:tr>
      <ns0:tr w14:paraId="65CDFE1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385" ns0:hRule="atLeast"/>
          <ns0:jc ns0:val="center"/>
        </ns0:trPr>
        <ns0:tc>
          <ns0:tcPr>
            <ns0:tcW ns0:w="2075" ns0:type="dxa"/>
            <ns0:vAlign ns0:val="center"/>
          </ns0:tcPr>
          <ns0:p w14:paraId="1AAF4517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标准名称及编号</ns0:t>
            </ns0:r>
          </ns0:p>
        </ns0:tc>
        <ns0:tc>
          <ns0:tcPr>
            <ns0:tcW ns0:w="6225" ns0:type="dxa"/>
            <ns0:gridSpan ns0:val="3"/>
            <ns0:vAlign ns0:val="center"/>
          </ns0:tcPr>
          <ns0:p w14:paraId="5380C84D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{{标准编号}}</ns0:t>
            </ns0:r>
          </ns0:p>
        </ns0:tc>
      </ns0:tr>
      <ns0:tr w14:paraId="578AA2F2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0" ns0:hRule="atLeast"/>
          <ns0:jc ns0:val="center"/>
        </ns0:trPr>
        <ns0:tc>
          <ns0:tcPr>
            <ns0:tcW ns0:w="2075" ns0:type="dxa"/>
            <ns0:vAlign ns0:val="center"/>
          </ns0:tcPr>
          <ns0:p w14:paraId="4064E9A5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序号</ns0:t>
            </ns0:r>
          </ns0:p>
        </ns0:tc>
        <ns0:tc>
          <ns0:tcPr>
            <ns0:tcW ns0:w="2075" ns0:type="dxa"/>
            <ns0:vAlign ns0:val="center"/>
          </ns0:tcPr>
          <ns0:p w14:paraId="65B34EC4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检查项目</ns0:t>
            </ns0:r>
          </ns0:p>
        </ns0:tc>
        <ns0:tc>
          <ns0:tcPr>
            <ns0:tcW ns0:w="2075" ns0:type="dxa"/>
            <ns0:vAlign ns0:val="center"/>
          </ns0:tcPr>
          <ns0:p w14:paraId="72B36F4E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</ns0:p>
        </ns0:tc>
        <ns0:tc>
          <ns0:tcPr>
            <ns0:tcW ns0:w="2079" ns0:type="dxa"/>
            <ns0:gridSpan ns0:val="2"/>
            <ns0:vAlign ns0:val="center"/>
          </ns0:tcPr>
          <ns0:p w14:paraId="480AA810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备注</ns0:t>
            </ns0:r>
          </ns0:p>
        </ns0:tc>
      </ns0:tr>
      <ns0:tr w14:paraId="3F593B22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vAlign ns0:val="top"/>
          </ns0:tcPr>
          <ns0:p w14:paraId="0A1A28E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1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2BA6CA42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轨道安装质量及水平度</ns0:t>
            </ns0:r>
          </ns0:p>
        </ns0:tc>
        <ns0:tc>
          <ns0:tcPr>
            <ns0:tcW ns0:w="2075" ns0:type="dxa"/>
            <ns0:vAlign ns0:val="top"/>
          </ns0:tcPr>
          <ns0:p w14:paraId="61A3B352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5E3ED1C1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48D33EF3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vAlign ns0:val="top"/>
          </ns0:tcPr>
          <ns0:p w14:paraId="71DE3A0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2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75350F67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钢丝绳及吊钩</ns0:t>
            </ns0:r>
          </ns0:p>
        </ns0:tc>
        <ns0:tc>
          <ns0:tcPr>
            <ns0:tcW ns0:w="2075" ns0:type="dxa"/>
            <ns0:vAlign ns0:val="top"/>
          </ns0:tcPr>
          <ns0:p w14:paraId="3F18CD2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0EC4AC6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5886A75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vAlign ns0:val="top"/>
          </ns0:tcPr>
          <ns0:p w14:paraId="36685C8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3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30F23B60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限位及安全装置</ns0:t>
            </ns0:r>
          </ns0:p>
        </ns0:tc>
        <ns0:tc>
          <ns0:tcPr>
            <ns0:tcW ns0:w="2075" ns0:type="dxa"/>
            <ns0:vAlign ns0:val="top"/>
          </ns0:tcPr>
          <ns0:p w14:paraId="69CF9AFE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5DEB539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71A0FEC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vAlign ns0:val="top"/>
          </ns0:tcPr>
          <ns0:p w14:paraId="29D14F4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4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31023A68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电动机及制动器</ns0:t>
            </ns0:r>
          </ns0:p>
        </ns0:tc>
        <ns0:tc>
          <ns0:tcPr>
            <ns0:tcW ns0:w="2075" ns0:type="dxa"/>
            <ns0:vAlign ns0:val="top"/>
          </ns0:tcPr>
          <ns0:p w14:paraId="763FF46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52BDD33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1D58816C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vAlign ns0:val="top"/>
          </ns0:tcPr>
          <ns0:p w14:paraId="6F81F6E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5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282875A2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电气控制系统</ns0:t>
            </ns0:r>
          </ns0:p>
        </ns0:tc>
        <ns0:tc>
          <ns0:tcPr>
            <ns0:tcW ns0:w="2075" ns0:type="dxa"/>
            <ns0:vAlign ns0:val="top"/>
          </ns0:tcPr>
          <ns0:p w14:paraId="0261A821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2CB582C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4E24D471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vAlign ns0:val="top"/>
          </ns0:tcPr>
          <ns0:p w14:paraId="5B7490C9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6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3A77431C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滑轮及卷筒</ns0:t>
            </ns0:r>
          </ns0:p>
        </ns0:tc>
        <ns0:tc>
          <ns0:tcPr>
            <ns0:tcW ns0:w="2075" ns0:type="dxa"/>
            <ns0:vAlign ns0:val="top"/>
          </ns0:tcPr>
          <ns0:p w14:paraId="6FC16BC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473A8DE6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0B2ED2D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vAlign ns0:val="top"/>
          </ns0:tcPr>
          <ns0:p w14:paraId="4D8FE55F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7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0AC69AAA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紧固件及连接件</ns0:t>
            </ns0:r>
          </ns0:p>
        </ns0:tc>
        <ns0:tc>
          <ns0:tcPr>
            <ns0:tcW ns0:w="2075" ns0:type="dxa"/>
            <ns0:vAlign ns0:val="top"/>
          </ns0:tcPr>
          <ns0:p w14:paraId="616685F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4BED18C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42819B7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vAlign ns0:val="top"/>
          </ns0:tcPr>
          <ns0:p w14:paraId="74AAA21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8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7EFA119C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外观及油漆</ns0:t>
            </ns0:r>
          </ns0:p>
        </ns0:tc>
        <ns0:tc>
          <ns0:tcPr>
            <ns0:tcW ns0:w="2075" ns0:type="dxa"/>
            <ns0:vAlign ns0:val="top"/>
          </ns0:tcPr>
          <ns0:p w14:paraId="7106A9CF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39F16A4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7E5D37C2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vAlign ns0:val="top"/>
          </ns0:tcPr>
          <ns0:p w14:paraId="1D3EF081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9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61A16A95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其他</ns0:t>
            </ns0:r>
          </ns0:p>
        </ns0:tc>
        <ns0:tc>
          <ns0:tcPr>
            <ns0:tcW ns0:w="2075" ns0:type="dxa"/>
            <ns0:vAlign ns0:val="top"/>
          </ns0:tcPr>
          <ns0:p w14:paraId="655B0A7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3FBBA80F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00E2F22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vAlign ns0:val="top"/>
          </ns0:tcPr>
          <ns0:p w14:paraId="0D228CD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检查项目</ns0:t>
            </ns0:r>
          </ns0:p>
        </ns0:tc>
        <ns0:tc>
          <ns0:tcPr>
            <ns0:tcW ns0:w="2075" ns0:type="dxa"/>
            <ns0:vAlign ns0:val="top"/>
          </ns0:tcPr>
          <ns0:p w14:paraId="3D04E26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技术要求</ns0:t>
            </ns0:r>
          </ns0:p>
        </ns0:tc>
        <ns0:tc>
          <ns0:tcPr>
            <ns0:tcW ns0:w="2075" ns0:type="dxa"/>
            <ns0:vAlign ns0:val="top"/>
          </ns0:tcPr>
          <ns0:p w14:paraId="4EADD97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实测数据</ns0:t>
            </ns0:r>
          </ns0:p>
        </ns0:tc>
        <ns0:tc>
          <ns0:tcPr>
            <ns0:tcW ns0:w="2079" ns0:type="dxa"/>
            <ns0:gridSpan ns0:val="2"/>
            <ns0:vAlign ns0:val="top"/>
          </ns0:tcPr>
          <ns0:p w14:paraId="5D29F506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</ns0:p>
        </ns0:tc>
      </ns0:tr>
      <ns0:tr w14:paraId="24A6059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0CDFF3D0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轨道水平度≤1/1000</ns0:t>
            </ns0:r>
          </ns0:p>
        </ns0:tc>
        <ns0:tc>
          <ns0:tcPr>
            <ns0:tcW ns0:w="2075" ns0:type="dxa"/>
            <ns0:vAlign ns0:val="top"/>
          </ns0:tcPr>
          <ns0:p w14:paraId="7AD7E075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  <ns0:vAlign ns0:val="top"/>
          </ns0:tcPr>
          <ns0:p w14:paraId="170B454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2760860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77BC5C70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189681C9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钢丝绳无断丝断股</ns0:t>
            </ns0:r>
          </ns0:p>
        </ns0:tc>
        <ns0:tc>
          <ns0:tcPr>
            <ns0:tcW ns0:w="2075" ns0:type="dxa"/>
            <ns0:vAlign ns0:val="top"/>
          </ns0:tcPr>
          <ns0:p w14:paraId="578D8744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  <ns0:vAlign ns0:val="top"/>
          </ns0:tcPr>
          <ns0:p w14:paraId="0E008F11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31F4DA1E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74E883C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35CBE216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限位动作灵敏可靠</ns0:t>
            </ns0:r>
          </ns0:p>
        </ns0:tc>
        <ns0:tc>
          <ns0:tcPr>
            <ns0:tcW ns0:w="2075" ns0:type="dxa"/>
            <ns0:vAlign ns0:val="top"/>
          </ns0:tcPr>
          <ns0:p w14:paraId="4196B4CD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  <ns0:vAlign ns0:val="top"/>
          </ns0:tcPr>
          <ns0:p w14:paraId="73116AE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76D8D02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28B59CC0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50E07932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制动器制动力矩符合要求</ns0:t>
            </ns0:r>
          </ns0:p>
        </ns0:tc>
        <ns0:tc>
          <ns0:tcPr>
            <ns0:tcW ns0:w="2075" ns0:type="dxa"/>
            <ns0:vAlign ns0:val="top"/>
          </ns0:tcPr>
          <ns0:p w14:paraId="07109D98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  <ns0:vAlign ns0:val="top"/>
          </ns0:tcPr>
          <ns0:p w14:paraId="756AF77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6E0BCB7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29743D23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139250AE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电机绝缘电阻≥0.5MΩ</ns0:t>
            </ns0:r>
          </ns0:p>
        </ns0:tc>
        <ns0:tc>
          <ns0:tcPr>
            <ns0:tcW ns0:w="2075" ns0:type="dxa"/>
            <ns0:vAlign ns0:val="top"/>
          </ns0:tcPr>
          <ns0:p w14:paraId="751F69AE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  <ns0:vAlign ns0:val="top"/>
          </ns0:tcPr>
          <ns0:p w14:paraId="03058B0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3061E386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64AB21F2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643AE366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滑轮转动灵活无卡阻</ns0:t>
            </ns0:r>
          </ns0:p>
        </ns0:tc>
        <ns0:tc>
          <ns0:tcPr>
            <ns0:tcW ns0:w="2075" ns0:type="dxa"/>
            <ns0:vAlign ns0:val="top"/>
          </ns0:tcPr>
          <ns0:p w14:paraId="63459FCE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  <ns0:vAlign ns0:val="top"/>
          </ns0:tcPr>
          <ns0:p w14:paraId="0C0E72C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12A7C68F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7355328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54F5B8EC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紧固牢固无松动</ns0:t>
            </ns0:r>
          </ns0:p>
        </ns0:tc>
        <ns0:tc>
          <ns0:tcPr>
            <ns0:tcW ns0:w="2075" ns0:type="dxa"/>
            <ns0:vAlign ns0:val="top"/>
          </ns0:tcPr>
          <ns0:p w14:paraId="289E324C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  <ns0:vAlign ns0:val="top"/>
          </ns0:tcPr>
          <ns0:p w14:paraId="64FBF3E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1E3FBC49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6A42F29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257AF1EC">
            <ns0:pPr>
              <ns0:spacing ns0:after="0" ns0:line="240" ns0:lineRule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油漆完好无脱落</ns0:t>
            </ns0:r>
          </ns0:p>
        </ns0:tc>
        <ns0:tc>
          <ns0:tcPr>
            <ns0:tcW ns0:w="2075" ns0:type="dxa"/>
            <ns0:vAlign ns0:val="top"/>
          </ns0:tcPr>
          <ns0:p w14:paraId="0EC67385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  <ns0:vAlign ns0:val="top"/>
          </ns0:tcPr>
          <ns0:p w14:paraId="2AFAF45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2BC9C97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330C06E2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vAlign ns0:val="top"/>
          </ns0:tcPr>
          <ns0:p w14:paraId="41473480">
            <ns0:pPr>
              <ns0:spacing ns0:after="0" ns0:line="240" ns0:lineRule="auto"/>
              <ns0:rPr>
                <ns0:rFonts ns0:hint="eastAsia" ns0:ascii="Times New Roman" ns0:hAnsi="Times New Roman" ns0:eastAsia="宋体"/>
                <ns0:b ns0:val="0"/>
                <ns0:bCs/>
                <ns0:lang ns0:val="en-US" ns0:eastAsia="zh-CN"/>
              </ns0:rPr>
            </ns0:pPr>
            <ns0:r>
              <ns0:t>-</ns0:t>
            </ns0:r>
          </ns0:p>
        </ns0:tc>
        <ns0:tc>
          <ns0:tcPr>
            <ns0:tcW ns0:w="2075" ns0:type="dxa"/>
            <ns0:vAlign ns0:val="top"/>
          </ns0:tcPr>
          <ns0:p w14:paraId="7884DFE0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  <ns0:vAlign ns0:val="top"/>
          </ns0:tcPr>
          <ns0:p w14:paraId="0C2703B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  <ns0:vAlign ns0:val="top"/>
          </ns0:tcPr>
          <ns0:p w14:paraId="6328724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62B5603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  <ns0:vAlign ns0:val="top"/>
          </ns0:tcPr>
          <ns0:p w14:paraId="15EA70BF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试运转情况记录</ns0:t>
            </ns0:r>
          </ns0:p>
        </ns0:tc>
      </ns0:tr>
      <ns0:tr w14:paraId="59EA668D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1769" ns0:hRule="atLeast"/>
          <ns0:jc ns0:val="center"/>
        </ns0:trPr>
        <ns0:tc>
          <ns0:tcPr>
            <ns0:tcW ns0:w="8300" ns0:type="dxa"/>
            <ns0:gridSpan ns0:val="4"/>
            <ns0:vAlign ns0:val="top"/>
          </ns0:tcPr>
          <ns0:p w14:paraId="79D6632D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t>{{设备名称}}空载试运转历时1小时，升降运行平稳，无异常振动和噪声。钢丝绳缠绕整齐，吊钩转动灵活。起升限位器和运行限位器动作灵敏可靠。电动机运转正常，制动器制动可靠。电气控制系统运行正常，各按钮及指示灯指示准确。各项指标均满足设计要求。</ns0:t>
            </ns0:r>
            <ns0:r>
              <ns0:br ns0:type="textWrapping"/>
            </ns0:r>
          </ns0:p>
          <ns0:p w14:paraId="364134B9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24E7D936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339FA5A4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7FD0EC30">
            <ns0:pPr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br ns0:type="textWrapping"/>
            </ns0:r>
          </ns0:p>
        </ns0:tc>
      </ns0:tr>
      <ns0:tr w14:paraId="669A14A0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  <ns0:vAlign ns0:val="top"/>
          </ns0:tcPr>
          <ns0:p w14:paraId="5153F819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试运转结论：□合格  □不合格</ns0:t>
            </ns0:r>
          </ns0:p>
        </ns0:tc>
      </ns0:tr>
      <ns0:tr w14:paraId="4479DCF4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  <ns0:vAlign ns0:val="top"/>
          </ns0:tcPr>
          <ns0:p w14:paraId="704FF974">
            <ns0:pPr>
              <ns0:spacing ns0:before="40" ns0:after="40" ns0:line="360" ns0:lineRule="exact"/>
              <ns0:jc ns0:val="center"/>
              <ns0:rPr>
                <ns0:rFonts ns0:hint="eastAsia" ns0:ascii="Times New Roman" ns0:hAnsi="Times New Roman" ns0:eastAsia="宋体"/>
                <ns0:b ns0:val="0"/>
                <ns0:bCs/>
                <ns0:sz ns0:val="18"/>
                <ns0:lang ns0:eastAsia="zh-CN"/>
              </ns0:rPr>
            </ns0:pPr>
            <ns0:r>
              <ns0:rPr>
                <ns0:rFonts ns0:hint="eastAsia" ns0:ascii="Times New Roman" ns0:hAnsi="Times New Roman" ns0:eastAsia="宋体"/>
                <ns0:b/>
                <ns0:bCs ns0:val="0"/>
                <ns0:sz ns0:val="18"/>
              </ns0:rPr>
              <ns0:t>试运转缺陷及整改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</ns0:tr>
      <ns0:tr w14:paraId="1143ABD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653" ns0:hRule="atLeast"/>
          <ns0:jc ns0:val="center"/>
        </ns0:trPr>
        <ns0:tc>
          <ns0:tcPr>
            <ns0:tcW ns0:w="8300" ns0:type="dxa"/>
            <ns0:gridSpan ns0:val="4"/>
            <ns0:vAlign ns0:val="top"/>
          </ns0:tcPr>
          <ns0:p w14:paraId="2CB367CB">
            <ns0:pPr>
              <ns0:spacing ns0:before="40" ns0:after="40" ns0:line="360" ns0:lineRule="exact"/>
              <ns0:jc ns0:val="left"/>
              <ns0:rPr>
                <ns0:rFonts ns0:hint="eastAsia" ns0:ascii="Times New Roman" ns0:hAnsi="Times New Roman" ns0:eastAsia="宋体"/>
                <ns0:b ns0:val="0"/>
                <ns0:bCs/>
                <ns0:sz ns0:val="18"/>
                <ns0:lang ns0:eastAsia="zh-CN"/>
              </ns0:rPr>
            </ns0:pPr>
            <ns0:r>
              <ns0:rPr>
                <ns0:rFonts ns0:hint="eastAsia"/>
                <ns0:lang ns0:val="en-US" ns0:eastAsia="zh-CN"/>
              </ns0:rPr>
              <ns0:t>无</ns0:t>
            </ns0:r>
          </ns0:p>
          <ns0:p w14:paraId="7DD5AEA9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442F395F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07B0DE77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5DDE0499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595B6CDC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</ns0:tc>
      </ns0:tr>
      <ns0:tr w14:paraId="525F176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90" ns0:hRule="atLeast"/>
          <ns0:jc ns0:val="center"/>
        </ns0:trPr>
        <ns0:tc>
          <ns0:tcPr>
            <ns0:tcW ns0:w="8300" ns0:type="dxa"/>
            <ns0:gridSpan ns0:val="4"/>
          </ns0:tcPr>
          <ns0:p w14:paraId="539C5116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>整改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结论：□合格  □不合格</ns0:t>
            </ns0:r>
          </ns0:p>
        </ns0:tc>
      </ns0:tr>
      <ns0:tr w14:paraId="06CD955D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48F9930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建设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</ns0:t>
            </ns0:r>
          </ns0:p>
          <ns0:p w14:paraId="256570C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7D06D0C0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专业技术负责人： </ns0:t>
            </ns0:r>
          </ns0:p>
          <ns0:p w14:paraId="2A68FE1F">
            <ns0:pPr>
              <ns0:spacing ns0:before="40" ns0:after="40" ns0:line="360" ns0:lineRule="exact"/>
              <ns0:ind ns0:firstLine="1620" ns0:firstLineChars="9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                年    月    日</ns0:t>
            </ns0:r>
          </ns0:p>
        </ns0:tc>
      </ns0:tr>
      <ns0:tr w14:paraId="4BC83FCC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7F581437">
            <ns0:pPr>
              <ns0:spacing ns0:before="40" ns0:after="40" ns0:line="360" ns0:lineRule="exact"/>
              <ns0:jc ns0:val="center"/>
              <ns0:rPr>
                <ns0:rFonts ns0:hint="eastAsia" ns0:ascii="Times New Roman" ns0:hAnsi="Times New Roman" ns0:eastAsia="宋体"/>
                <ns0:b/>
                <ns0:bCs ns0:val="0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施工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3503C1FA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专业工长(施工员)：              </ns0:t>
            </ns0:r>
          </ns0:p>
          <ns0:p w14:paraId="3639735D">
            <ns0:pPr>
              <ns0:spacing ns0:before="40" ns0:after="40" ns0:line="360" ns0:lineRule="exact"/>
              <ns0:ind ns0:firstLine="2340" ns0:firstLineChars="13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 年    月    日</ns0:t>
            </ns0:r>
          </ns0:p>
        </ns0:tc>
      </ns0:tr>
      <ns0:tr w14:paraId="03F8C6F4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76354786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监理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单位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6E6AC341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专业监理工程师：                    </ns0:t>
            </ns0:r>
          </ns0:p>
          <ns0:p w14:paraId="34D5CC28">
            <ns0:pPr>
              <ns0:spacing ns0:before="40" ns0:after="40" ns0:line="360" ns0:lineRule="exact"/>
              <ns0:ind ns0:firstLine="2520" ns0:firstLineChars="14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年    月    日</ns0:t>
            </ns0:r>
          </ns0:p>
        </ns0:tc>
      </ns0:tr>
    </ns0:tbl>
    <ns0:sectPr>
      <ns0:pgSz ns0:w="11906" ns0:h="16838"/>
      <ns0:pgMar ns0:top="1440" ns0:right="1803" ns0:bottom="1440" ns0:left="1803" ns0:header="720" ns0:footer="720" ns0:gutter="0"/>
      <ns0:cols ns0:space="720" ns0:num="1"/>
      <ns0:docGrid ns0:linePitch="360" ns0:charSpace="0"/>
    </ns0:sectPr>
  </ns0:body>
</ns0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131D"/>
    <w:rsid w:val="0015074B"/>
    <w:rsid w:val="0029639D"/>
    <w:rsid w:val="00326F90"/>
    <w:rsid w:val="00AA1D8D"/>
    <w:rsid w:val="00B47730"/>
    <w:rsid w:val="00CB0664"/>
    <w:rsid w:val="00FC693F"/>
    <w:rsid w:val="015B209F"/>
    <w:rsid w:val="04194CE4"/>
    <w:rsid w:val="083437F1"/>
    <w:rsid w:val="1A0E6142"/>
    <w:rsid w:val="285A3310"/>
    <w:rsid w:val="2C73502A"/>
    <w:rsid w:val="3F9D5277"/>
    <w:rsid w:val="4AB45E74"/>
    <w:rsid w:val="4E0634B6"/>
    <w:rsid w:val="52B618F7"/>
    <w:rsid w:val="566C42AC"/>
    <w:rsid w:val="608061A4"/>
    <w:rsid w:val="62D11B87"/>
    <w:rsid w:val="67897072"/>
    <w:rsid w:val="6DAA61A6"/>
    <w:rsid w:val="721C12DC"/>
    <w:rsid w:val="74B44F85"/>
    <w:rsid w:val="766A174F"/>
    <w:rsid w:val="7CA13F21"/>
    <w:rsid w:val="7DBB1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1467</Words>
  <Characters>1548</Characters>
  <Lines>0</Lines>
  <Paragraphs>0</Paragraphs>
  <TotalTime>1</TotalTime>
  <ScaleCrop>false</ScaleCrop>
  <LinksUpToDate>false</LinksUpToDate>
  <CharactersWithSpaces>1766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ღ暖阳᭄ꦿ</cp:lastModifiedBy>
  <cp:lastPrinted>2026-10-15T13:24:00Z</cp:lastPrinted>
  <dcterms:modified xsi:type="dcterms:W3CDTF">2026-10-17T07:59:39Z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eyJoZGlkIjoiOTg5NzczODlmNzJiYzYwNWE4N2M1OTViZGVmNzU4MjAiLCJ1c2VySWQiOiI1OTE0Nzk2MzgifQ==</vt:lpwstr>
  </property>
  <property fmtid="{D5CDD505-2E9C-101B-9397-08002B2CF9AE}" pid="3" name="KSOProductBuildVer">
    <vt:lpwstr>2052-12.1.0.29161</vt:lpwstr>
  </property>
  <property fmtid="{D5CDD505-2E9C-101B-9397-08002B2CF9AE}" pid="4" name="ICV">
    <vt:lpwstr>BB10B72CE31D4740B1903F1AA84622BB_12</vt:lpwstr>
  </property>
</Properties>
</file>