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3BD6ABA1">
      <ns0:pPr>
        <ns0:widowControl ns0:val="0"/>
        <ns0:spacing ns0:after="0" ns0:line="240" ns0:lineRule="auto"/>
        <ns0:jc ns0:val="center"/>
        <ns0:rPr>
          <ns0:rFonts ns0:hint="eastAsia" ns0:ascii="Calibri" ns0:hAnsi="Calibri" ns0:eastAsia="宋体" ns0:cs="Times New Roman"/>
          <ns0:kern ns0:val="2"/>
          <ns0:sz ns0:val="36"/>
          <ns0:szCs ns0:val="36"/>
          <ns0:lang ns0:eastAsia="zh-CN"/>
        </ns0:rPr>
      </ns0:pPr>
      <ns0:r>
        <ns0:rPr>
          <ns0:rFonts ns0:hint="eastAsia" ns0:ascii="Calibri" ns0:hAnsi="Calibri" ns0:eastAsia="宋体" ns0:cs="Times New Roman"/>
          <ns0:kern ns0:val="2"/>
          <ns0:sz ns0:val="36"/>
          <ns0:szCs ns0:val="36"/>
          <ns0:lang ns0:eastAsia="zh-CN"/>
        </ns0:rPr>
        <ns0:t>设备安装基础复测记录</ns0:t>
      </ns0:r>
    </ns0:p>
    <ns0:tbl xmlns:w14="http://schemas.microsoft.com/office/word/2010/wordml">
      <ns0:tblPr>
        <ns0:tblStyle ns0:val="32"/>
        <ns0:tblW ns0:w="0" ns0:type="auto"/>
        <ns0:jc ns0:val="center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28"/>
        <ns0:gridCol ns0:w="481"/>
        <ns0:gridCol ns0:w="1447"/>
        <ns0:gridCol ns0:w="962"/>
        <ns0:gridCol ns0:w="1"/>
        <ns0:gridCol ns0:w="965"/>
        <ns0:gridCol ns0:w="1443"/>
        <ns0:gridCol ns0:w="485"/>
        <ns0:gridCol ns0:w="1924"/>
        <ns0:gridCol ns0:w="2"/>
        <ns0:gridCol ns0:w="2"/>
      </ns0:tblGrid>
      <ns0:tr w14:paraId="404E5AA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5F0CCD6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单位(子单位)工程名称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89E015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{{单位工程}}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776F9C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分部(子分部)工程名称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9FCFB3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  <ns0:lang ns0:val="en-US" ns0:eastAsia="zh-CN"/>
              </ns0:rPr>
              <ns0:t>{{分部工程}}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/>
            </ns0:r>
          </ns0:p>
        </ns0:tc>
      </ns0:tr>
      <ns0:tr w14:paraId="3C491C4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449F55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设备名称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FE22FA5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  <ns0:t>{{设备名称}}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A3F32E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设备位号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E38696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  <ns0:t>{{设备位号}}</ns0:t>
            </ns0:r>
          </ns0:p>
        </ns0:tc>
      </ns0:tr>
      <ns0:tr w14:paraId="57E3370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8F44CF5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施工单位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73F84D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{{施工单位}}</ns0:t>
            </ns0:r>
          </ns0:p>
        </ns0:tc>
        <ns0:tc>
          <ns0:tcPr>
            <ns0:tcW ns0:w="2409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3B8412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复测日期</ns0:t>
            </ns0:r>
          </ns0:p>
        </ns0:tc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33C49F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</ns0:tr>
      <ns0:tr w14:paraId="258B42B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2"/>
          <ns0:wAfter ns0:w="4" ns0:type="dxa"/>
          <ns0:cantSplit/>
          <ns0:trHeight ns0:val="380" ns0:hRule="atLeast"/>
          <ns0:jc ns0:val="center"/>
        </ns0:trPr>
        <ns0:tc>
          <ns0:tcPr>
            <ns0:tcW ns0:w="2409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auto"/>
            <ns0:vAlign ns0:val="center"/>
          </ns0:tcPr>
          <ns0:p w14:paraId="4B19D1B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jc ns0:val="center"/>
              <ns0:textAlignment ns0:val="auto"/>
              <ns0:rPr>
                <ns0:rFonts ns0:hint="eastAsia" ns0:ascii="Times New Roman" ns0:hAnsi="Times New Roman" ns0:eastAsia="宋体" ns0:cs="Times New Roman"/>
                <ns0:sz ns0:val="22"/>
                <ns0:szCs ns0:val="21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szCs ns0:val="21"/>
              </ns0:rPr>
              <ns0:t>标准名称及编号</ns0:t>
            </ns0:r>
          </ns0:p>
        </ns0:tc>
        <ns0:tc>
          <ns0:tcPr>
            <ns0:tcW ns0:w="7227" ns0:type="dxa"/>
            <ns0:gridSpan ns0:val="7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shd ns0:val="clear" ns0:color="auto" ns0:fill="auto"/>
            <ns0:vAlign ns0:val="center"/>
          </ns0:tcPr>
          <ns0:p w14:paraId="7762201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/>
              <ns0:jc ns0:val="center"/>
              <ns0:textAlignment ns0:val="auto"/>
              <ns0:rPr>
                <ns0:rFonts ns0:hint="eastAsia" ns0:ascii="Times New Roman" ns0:hAnsi="Times New Roman" ns0:eastAsia="宋体" ns0:cs="Times New Roman"/>
                <ns0:sz ns0:val="22"/>
                <ns0:szCs ns0:val="21"/>
                <ns0:lang ns0:val="en-US" ns0:eastAsia="en-US" ns0:bidi="ar-SA"/>
              </ns0:rPr>
            </ns0:pPr>
            <ns0:r>
              <ns0:rPr>
                <ns0:rFonts ns0:hint="eastAsia" ns0:ascii="Times New Roman" ns0:hAnsi="Times New Roman" ns0:eastAsia="宋体" ns0:cs="Times New Roman"/>
                <ns0:szCs ns0:val="21"/>
              </ns0:rPr>
              <ns0:t>{{标准编号}}</ns0:t>
            </ns0:r>
          </ns0:p>
        </ns0:tc>
      </ns0:tr>
      <ns0:tr w14:paraId="6602194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4AA43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序号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F8084E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检查项目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7CD260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允许偏差（mm）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49DE9A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实测偏差（mm）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B98EEF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检查结果</ns0:t>
            </ns0:r>
          </ns0:p>
        </ns0:tc>
      </ns0:tr>
      <ns0:tr w14:paraId="4B93C46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9CE313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56622B6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基础纵、横向中心线位置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ACED5E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06B530B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65E3266F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2AC5E27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C1B4E3F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2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841C218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基础上平面标高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DC2552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0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  <ns0:lang ns0:val="en-US" ns0:eastAsia="zh-CN"/>
              </ns0:rPr>
              <ns0:t>-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B55D251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0F96D7DB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BB2104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02F832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E1CFF7D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基础上平面外形尺寸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C61DC9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±20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83C4013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58C26B44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45F7B86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7237C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242C6E0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基础平面水平度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57E9AF2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见备注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8132116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1513FF5B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39FEA9D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2A6B52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35D7098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地脚螺栓孔中心位置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C2C0B5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±10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B60E65A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7ED21390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1D108C3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91EF9F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8B15301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地脚螺栓孔深度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B97960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+20～0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A0AA5F3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5C0F8E31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2F3417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1A8D4E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7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C3A2DBA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地脚螺栓孔垂直度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D9605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1/100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B81475E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319AA011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848AD6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6EF0DF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8F0C2AB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预埋钢板（螺栓）中心线位置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664122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0DDCCF7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6ECC378E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79B967D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63E31E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9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737664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预埋钢板标高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677EE39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±5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5F785CC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796A710F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70505F3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7E8E387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56BE4AA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预埋钢板水平度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09F544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1/1000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681CAEA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11A838E7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106573A6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EF1B808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11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0609050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基础表面质量（无蜂窝、麻面、裂缝、露筋）</ns0:t>
            </ns0: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4539AB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观察</ns0:t>
            </ns0: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2C09E56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w14:paraId="2890D7B7">
            <ns0:pPr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21F91D3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A7F7CD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C07216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A43FE7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5801879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758EFF9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52D0358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C64239B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4B4323A1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3D426E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D8F9B10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D60DFDE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4E1A929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jc ns0:val="center"/>
        </ns0:trPr>
        <ns0:tc>
          <ns0:tcPr>
            <ns0:tcW ns0:w="192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9C1DC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6503C77C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ED2AAA3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68F71CD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  <ns0:tc>
          <ns0:tcPr>
            <ns0:tcW ns0:w="1928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124F8204">
            <ns0:pPr>
              <ns0:spacing ns0:before="0" ns0:after="0" ns0:line="240" ns0:lineRule="auto"/>
              <ns0:ind ns0:firstLine="0" ns0:firstLineChars="0"/>
              <ns0:jc ns0:val="center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</ns0:p>
        </ns0:tc>
      </ns0:tr>
      <ns0:tr w14:paraId="6579C96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cantSplit/>
          <ns0:jc ns0:val="center"/>
        </ns0:trPr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409C3C8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主控项目检查      项，其中      项符合要求；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实测      点，其中      点合格。</ns0:t>
            </ns0:r>
          </ns0:p>
        </ns0:tc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2494D85A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结论：基础经复测，符合/不符合设计及规范要求，准许/不准许设备安装。</ns0:t>
            </ns0:r>
          </ns0:p>
        </ns0:tc>
      </ns0:tr>
      <ns0:tr w14:paraId="2023E0F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cantSplit/>
          <ns0:jc ns0:val="center"/>
        </ns0:trPr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0A0490E5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施工单位：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专职质量检查员：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  <ns0:tc>
          <ns0:tcPr>
            <ns0:tcW ns0:w="4819" ns0:type="dxa"/>
            <ns0:gridSpan ns0:val="5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w14:paraId="352C7D04">
            <ns0:pPr>
              <ns0:spacing ns0:before="0" ns0:after="0" ns0:line="240" ns0:lineRule="auto"/>
              <ns0:ind ns0:firstLine="0" ns0:firstLineChars="0"/>
              <ns0:jc ns0:val="left"/>
              <ns0:rPr>
                <ns0:rFonts ns0:hint="eastAsia" ns0:ascii="Times New Roman" ns0:hAnsi="Times New Roman" ns0:eastAsia="宋体" ns0:cs="宋体"/>
                <ns0:b ns0:val="0"/>
                <ns0:bCs/>
                <ns0:sz ns0:val="24"/>
                <ns0:szCs ns0:val="24"/>
              </ns0:rPr>
            </ns0:pP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>监理工程师：</ns0:t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br ns0:type="textWrapping"/>
            </ns0:r>
            <ns0:r>
              <ns0:rPr>
                <ns0:rFonts ns0:hint="eastAsia" ns0:ascii="Times New Roman" ns0:hAnsi="Times New Roman" ns0:eastAsia="宋体" ns0:cs="宋体"/>
                <ns0:b ns0:val="0"/>
                <ns0:bCs/>
                <ns0:color ns0:val="000000"/>
                <ns0:sz ns0:val="24"/>
                <ns0:szCs ns0:val="24"/>
              </ns0:rPr>
              <ns0:t xml:space="preserve">      年     月     日</ns0:t>
            </ns0:r>
          </ns0:p>
        </ns0:tc>
      </ns0:tr>
    </ns0:tbl>
    <ns0:sectPr>
      <ns0:pgSz ns0:w="11906" ns0:h="16838"/>
      <ns0:pgMar ns0:top="1134" ns0:right="1134" ns0:bottom="1134" ns0:left="1134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45F69"/>
    <w:rsid w:val="1C93342E"/>
    <w:rsid w:val="1DD66F56"/>
    <w:rsid w:val="2D580E5F"/>
    <w:rsid w:val="34DA3E89"/>
    <w:rsid w:val="3DA45043"/>
    <w:rsid w:val="423D62CD"/>
    <w:rsid w:val="44A42997"/>
    <w:rsid w:val="530F6FBE"/>
    <w:rsid w:val="619A30CF"/>
    <w:rsid w:val="6BDC198B"/>
    <w:rsid w:val="6D020DE1"/>
    <w:rsid w:val="76FC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1223</Words>
  <Characters>1350</Characters>
  <Lines>0</Lines>
  <Paragraphs>0</Paragraphs>
  <TotalTime>7</TotalTime>
  <ScaleCrop>false</ScaleCrop>
  <LinksUpToDate>false</LinksUpToDate>
  <CharactersWithSpaces>1575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dcterms:modified xsi:type="dcterms:W3CDTF">2026-10-15T08:18:38Z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F8E4A9C88DD0479E8ECDFD0EDD1AADD4_13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